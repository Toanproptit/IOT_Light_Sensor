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8A584">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HỌC VIỆN CÔNG NGHỆ BƯU CHÍNH VIỄN THÔNG</w:t>
      </w:r>
    </w:p>
    <w:p w14:paraId="5A07081B">
      <w:pPr>
        <w:pStyle w:val="85"/>
        <w:keepNext w:val="0"/>
        <w:keepLines w:val="0"/>
        <w:widowControl/>
        <w:suppressLineNumbers w:val="0"/>
        <w:bidi w:val="0"/>
        <w:spacing w:before="240" w:beforeAutospacing="0" w:after="240" w:afterAutospacing="0" w:line="16" w:lineRule="atLeast"/>
        <w:ind w:left="-284"/>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KHOA CÔNG NGHỆ THÔNG TIN 1</w:t>
      </w:r>
    </w:p>
    <w:p w14:paraId="0B208FDF">
      <w:pPr>
        <w:keepNext w:val="0"/>
        <w:keepLines w:val="0"/>
        <w:widowControl/>
        <w:suppressLineNumbers w:val="0"/>
        <w:jc w:val="left"/>
        <w:rPr>
          <w:rFonts w:hint="default" w:ascii="Times New Roman" w:hAnsi="Times New Roman" w:cs="Times New Roman"/>
          <w:sz w:val="28"/>
          <w:szCs w:val="28"/>
        </w:rPr>
      </w:pPr>
    </w:p>
    <w:p w14:paraId="1D74043D">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drawing>
          <wp:inline distT="0" distB="0" distL="114300" distR="114300">
            <wp:extent cx="1295400" cy="1685925"/>
            <wp:effectExtent l="0" t="0" r="0" b="571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1295400" cy="1685925"/>
                    </a:xfrm>
                    <a:prstGeom prst="rect">
                      <a:avLst/>
                    </a:prstGeom>
                    <a:noFill/>
                    <a:ln w="9525">
                      <a:noFill/>
                    </a:ln>
                  </pic:spPr>
                </pic:pic>
              </a:graphicData>
            </a:graphic>
          </wp:inline>
        </w:drawing>
      </w:r>
    </w:p>
    <w:p w14:paraId="50379E3F">
      <w:pPr>
        <w:keepNext w:val="0"/>
        <w:keepLines w:val="0"/>
        <w:widowControl/>
        <w:suppressLineNumbers w:val="0"/>
        <w:jc w:val="left"/>
        <w:rPr>
          <w:rFonts w:hint="default" w:ascii="Times New Roman" w:hAnsi="Times New Roman" w:cs="Times New Roman"/>
          <w:sz w:val="28"/>
          <w:szCs w:val="28"/>
        </w:rPr>
      </w:pPr>
    </w:p>
    <w:p w14:paraId="3782D394">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BÁO CÁO HỌC PHẦN</w:t>
      </w:r>
    </w:p>
    <w:p w14:paraId="01E41E69">
      <w:pPr>
        <w:keepNext w:val="0"/>
        <w:keepLines w:val="0"/>
        <w:widowControl/>
        <w:suppressLineNumbers w:val="0"/>
        <w:jc w:val="left"/>
        <w:rPr>
          <w:rFonts w:hint="default" w:ascii="Times New Roman" w:hAnsi="Times New Roman" w:cs="Times New Roman"/>
          <w:sz w:val="28"/>
          <w:szCs w:val="28"/>
        </w:rPr>
      </w:pPr>
    </w:p>
    <w:p w14:paraId="19B15A42">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 xml:space="preserve">ĐỀ TÀI: Xây dựng hệ thống IoT Dashboard </w:t>
      </w:r>
      <w:r>
        <w:rPr>
          <w:rFonts w:hint="default" w:ascii="Times New Roman" w:hAnsi="Times New Roman" w:cs="Times New Roman"/>
          <w:b/>
          <w:bCs/>
          <w:i w:val="0"/>
          <w:iCs w:val="0"/>
          <w:color w:val="000000"/>
          <w:sz w:val="28"/>
          <w:szCs w:val="28"/>
          <w:u w:val="none"/>
          <w:vertAlign w:val="baseline"/>
        </w:rPr>
        <w:br w:type="textWrapping"/>
      </w:r>
      <w:r>
        <w:rPr>
          <w:rFonts w:hint="default" w:ascii="Times New Roman" w:hAnsi="Times New Roman" w:cs="Times New Roman"/>
          <w:b/>
          <w:bCs/>
          <w:i w:val="0"/>
          <w:iCs w:val="0"/>
          <w:color w:val="000000"/>
          <w:sz w:val="28"/>
          <w:szCs w:val="28"/>
          <w:u w:val="none"/>
          <w:vertAlign w:val="baseline"/>
        </w:rPr>
        <w:t>giám sát và điều khiển thiết bị</w:t>
      </w:r>
    </w:p>
    <w:p w14:paraId="38B16619">
      <w:pPr>
        <w:keepNext w:val="0"/>
        <w:keepLines w:val="0"/>
        <w:widowControl/>
        <w:suppressLineNumbers w:val="0"/>
        <w:spacing w:after="240" w:afterAutospacing="0"/>
        <w:jc w:val="left"/>
        <w:rPr>
          <w:rFonts w:hint="default" w:ascii="Times New Roman" w:hAnsi="Times New Roman" w:cs="Times New Roman"/>
          <w:sz w:val="28"/>
          <w:szCs w:val="28"/>
          <w:lang w:val="en-US"/>
        </w:rPr>
      </w:pP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p>
    <w:tbl>
      <w:tblPr>
        <w:tblStyle w:val="12"/>
        <w:tblpPr w:leftFromText="180" w:rightFromText="180" w:vertAnchor="text" w:horzAnchor="page" w:tblpX="2714" w:tblpY="61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
        <w:gridCol w:w="4158"/>
        <w:gridCol w:w="2805"/>
        <w:gridCol w:w="222"/>
      </w:tblGrid>
      <w:tr w14:paraId="69672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9" w:hRule="atLeast"/>
        </w:trPr>
        <w:tc>
          <w:tcPr>
            <w:tcW w:w="0" w:type="auto"/>
            <w:shd w:val="clear" w:color="auto" w:fill="auto"/>
            <w:tcMar>
              <w:top w:w="0" w:type="dxa"/>
              <w:left w:w="108" w:type="dxa"/>
              <w:bottom w:w="0" w:type="dxa"/>
              <w:right w:w="108" w:type="dxa"/>
            </w:tcMar>
            <w:vAlign w:val="top"/>
          </w:tcPr>
          <w:p w14:paraId="19A2185E">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531D53C2">
            <w:pPr>
              <w:pStyle w:val="85"/>
              <w:keepNext w:val="0"/>
              <w:keepLines w:val="0"/>
              <w:widowControl/>
              <w:suppressLineNumbers w:val="0"/>
              <w:bidi w:val="0"/>
              <w:spacing w:before="0" w:beforeAutospacing="0" w:after="0" w:afterAutospacing="0" w:line="14" w:lineRule="atLeast"/>
              <w:ind w:left="-284" w:firstLine="156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Học phần</w:t>
            </w:r>
          </w:p>
        </w:tc>
        <w:tc>
          <w:tcPr>
            <w:tcW w:w="0" w:type="auto"/>
            <w:shd w:val="clear" w:color="auto" w:fill="auto"/>
            <w:tcMar>
              <w:top w:w="0" w:type="dxa"/>
              <w:left w:w="108" w:type="dxa"/>
              <w:bottom w:w="0" w:type="dxa"/>
              <w:right w:w="108" w:type="dxa"/>
            </w:tcMar>
            <w:vAlign w:val="top"/>
          </w:tcPr>
          <w:p w14:paraId="4A1D39D3">
            <w:pPr>
              <w:pStyle w:val="85"/>
              <w:keepNext w:val="0"/>
              <w:keepLines w:val="0"/>
              <w:widowControl/>
              <w:suppressLineNumbers w:val="0"/>
              <w:bidi w:val="0"/>
              <w:spacing w:before="0" w:beforeAutospacing="0" w:after="0" w:afterAutospacing="0" w:line="14" w:lineRule="atLeast"/>
              <w:ind w:left="-142"/>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  IoT và Ứng dụng</w:t>
            </w:r>
          </w:p>
          <w:p w14:paraId="2795EC57">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7E072129">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r>
      <w:tr w14:paraId="2282E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9" w:hRule="atLeast"/>
        </w:trPr>
        <w:tc>
          <w:tcPr>
            <w:tcW w:w="0" w:type="auto"/>
            <w:shd w:val="clear" w:color="auto" w:fill="auto"/>
            <w:tcMar>
              <w:top w:w="0" w:type="dxa"/>
              <w:left w:w="108" w:type="dxa"/>
              <w:bottom w:w="0" w:type="dxa"/>
              <w:right w:w="108" w:type="dxa"/>
            </w:tcMar>
            <w:vAlign w:val="top"/>
          </w:tcPr>
          <w:p w14:paraId="51D9FE1A">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7045C1F4">
            <w:pPr>
              <w:pStyle w:val="85"/>
              <w:keepNext w:val="0"/>
              <w:keepLines w:val="0"/>
              <w:widowControl/>
              <w:suppressLineNumbers w:val="0"/>
              <w:bidi w:val="0"/>
              <w:spacing w:before="0" w:beforeAutospacing="0" w:after="0" w:afterAutospacing="0" w:line="14" w:lineRule="atLeast"/>
              <w:ind w:left="-284" w:firstLine="156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Giảng viên hướng dẫn</w:t>
            </w:r>
          </w:p>
        </w:tc>
        <w:tc>
          <w:tcPr>
            <w:tcW w:w="0" w:type="auto"/>
            <w:shd w:val="clear" w:color="auto" w:fill="auto"/>
            <w:tcMar>
              <w:top w:w="0" w:type="dxa"/>
              <w:left w:w="108" w:type="dxa"/>
              <w:bottom w:w="0" w:type="dxa"/>
              <w:right w:w="108" w:type="dxa"/>
            </w:tcMar>
            <w:vAlign w:val="top"/>
          </w:tcPr>
          <w:p w14:paraId="5801F4DF">
            <w:pPr>
              <w:pStyle w:val="85"/>
              <w:keepNext w:val="0"/>
              <w:keepLines w:val="0"/>
              <w:widowControl/>
              <w:suppressLineNumbers w:val="0"/>
              <w:bidi w:val="0"/>
              <w:spacing w:before="0" w:beforeAutospacing="0" w:after="0" w:afterAutospacing="0" w:line="14" w:lineRule="atLeast"/>
              <w:ind w:left="-142"/>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  Nguyễn Quốc Uy</w:t>
            </w:r>
          </w:p>
          <w:p w14:paraId="18CA6598">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3B91BD27">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r>
      <w:tr w14:paraId="64B34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9" w:hRule="atLeast"/>
        </w:trPr>
        <w:tc>
          <w:tcPr>
            <w:tcW w:w="0" w:type="auto"/>
            <w:shd w:val="clear" w:color="auto" w:fill="auto"/>
            <w:tcMar>
              <w:top w:w="0" w:type="dxa"/>
              <w:left w:w="108" w:type="dxa"/>
              <w:bottom w:w="0" w:type="dxa"/>
              <w:right w:w="108" w:type="dxa"/>
            </w:tcMar>
            <w:vAlign w:val="top"/>
          </w:tcPr>
          <w:p w14:paraId="27DE6E88">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3161ACCE">
            <w:pPr>
              <w:pStyle w:val="85"/>
              <w:keepNext w:val="0"/>
              <w:keepLines w:val="0"/>
              <w:widowControl/>
              <w:suppressLineNumbers w:val="0"/>
              <w:bidi w:val="0"/>
              <w:spacing w:before="0" w:beforeAutospacing="0" w:after="0" w:afterAutospacing="0" w:line="14" w:lineRule="atLeast"/>
              <w:ind w:left="-284" w:firstLine="156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Sinh viên thực hiện</w:t>
            </w:r>
          </w:p>
        </w:tc>
        <w:tc>
          <w:tcPr>
            <w:tcW w:w="0" w:type="auto"/>
            <w:shd w:val="clear" w:color="auto" w:fill="auto"/>
            <w:tcMar>
              <w:top w:w="0" w:type="dxa"/>
              <w:left w:w="108" w:type="dxa"/>
              <w:bottom w:w="0" w:type="dxa"/>
              <w:right w:w="108" w:type="dxa"/>
            </w:tcMar>
            <w:vAlign w:val="top"/>
          </w:tcPr>
          <w:p w14:paraId="11DA2C1F">
            <w:pPr>
              <w:pStyle w:val="85"/>
              <w:keepNext w:val="0"/>
              <w:keepLines w:val="0"/>
              <w:widowControl/>
              <w:suppressLineNumbers w:val="0"/>
              <w:bidi w:val="0"/>
              <w:spacing w:before="0" w:beforeAutospacing="0" w:after="0" w:afterAutospacing="0" w:line="14" w:lineRule="atLeast"/>
              <w:ind w:left="-142"/>
              <w:jc w:val="both"/>
              <w:rPr>
                <w:rFonts w:hint="default" w:ascii="Times New Roman" w:hAnsi="Times New Roman" w:cs="Times New Roman"/>
                <w:sz w:val="28"/>
                <w:szCs w:val="28"/>
                <w:lang w:val="vi-VN"/>
              </w:rPr>
            </w:pPr>
            <w:r>
              <w:rPr>
                <w:rFonts w:hint="default" w:ascii="Times New Roman" w:hAnsi="Times New Roman" w:cs="Times New Roman"/>
                <w:b/>
                <w:bCs/>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lang w:val="vi-VN"/>
              </w:rPr>
              <w:t>Nguyễn Trọng Toàn</w:t>
            </w:r>
          </w:p>
          <w:p w14:paraId="4799C166">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6F27D9DA">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r>
      <w:tr w14:paraId="14992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6" w:hRule="atLeast"/>
        </w:trPr>
        <w:tc>
          <w:tcPr>
            <w:tcW w:w="0" w:type="auto"/>
            <w:shd w:val="clear" w:color="auto" w:fill="auto"/>
            <w:tcMar>
              <w:top w:w="0" w:type="dxa"/>
              <w:left w:w="108" w:type="dxa"/>
              <w:bottom w:w="0" w:type="dxa"/>
              <w:right w:w="108" w:type="dxa"/>
            </w:tcMar>
            <w:vAlign w:val="top"/>
          </w:tcPr>
          <w:p w14:paraId="71864DC7">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30380F8B">
            <w:pPr>
              <w:pStyle w:val="85"/>
              <w:keepNext w:val="0"/>
              <w:keepLines w:val="0"/>
              <w:widowControl/>
              <w:suppressLineNumbers w:val="0"/>
              <w:bidi w:val="0"/>
              <w:spacing w:before="0" w:beforeAutospacing="0" w:after="0" w:afterAutospacing="0" w:line="14" w:lineRule="atLeast"/>
              <w:ind w:left="-284" w:firstLine="156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Mã sinh viên</w:t>
            </w:r>
          </w:p>
        </w:tc>
        <w:tc>
          <w:tcPr>
            <w:tcW w:w="0" w:type="auto"/>
            <w:shd w:val="clear" w:color="auto" w:fill="auto"/>
            <w:tcMar>
              <w:top w:w="0" w:type="dxa"/>
              <w:left w:w="108" w:type="dxa"/>
              <w:bottom w:w="0" w:type="dxa"/>
              <w:right w:w="108" w:type="dxa"/>
            </w:tcMar>
            <w:vAlign w:val="top"/>
          </w:tcPr>
          <w:p w14:paraId="12D8CADE">
            <w:pPr>
              <w:pStyle w:val="85"/>
              <w:keepNext w:val="0"/>
              <w:keepLines w:val="0"/>
              <w:widowControl/>
              <w:suppressLineNumbers w:val="0"/>
              <w:bidi w:val="0"/>
              <w:spacing w:before="0" w:beforeAutospacing="0" w:after="0" w:afterAutospacing="0" w:line="14" w:lineRule="atLeast"/>
              <w:ind w:left="-142"/>
              <w:jc w:val="both"/>
              <w:rPr>
                <w:rFonts w:hint="default" w:ascii="Times New Roman" w:hAnsi="Times New Roman" w:cs="Times New Roman"/>
                <w:sz w:val="28"/>
                <w:szCs w:val="28"/>
                <w:lang w:val="vi-VN"/>
              </w:rPr>
            </w:pPr>
            <w:r>
              <w:rPr>
                <w:rFonts w:hint="default" w:ascii="Times New Roman" w:hAnsi="Times New Roman" w:cs="Times New Roman"/>
                <w:b/>
                <w:bCs/>
                <w:i w:val="0"/>
                <w:iCs w:val="0"/>
                <w:color w:val="000000"/>
                <w:sz w:val="28"/>
                <w:szCs w:val="28"/>
                <w:u w:val="none"/>
                <w:vertAlign w:val="baseline"/>
              </w:rPr>
              <w:t>:  B2</w:t>
            </w:r>
            <w:r>
              <w:rPr>
                <w:rFonts w:hint="default" w:ascii="Times New Roman" w:hAnsi="Times New Roman" w:cs="Times New Roman"/>
                <w:b/>
                <w:bCs/>
                <w:i w:val="0"/>
                <w:iCs w:val="0"/>
                <w:color w:val="000000"/>
                <w:sz w:val="28"/>
                <w:szCs w:val="28"/>
                <w:u w:val="none"/>
                <w:vertAlign w:val="baseline"/>
                <w:lang w:val="vi-VN"/>
              </w:rPr>
              <w:t>3</w:t>
            </w:r>
            <w:r>
              <w:rPr>
                <w:rFonts w:hint="default" w:ascii="Times New Roman" w:hAnsi="Times New Roman" w:cs="Times New Roman"/>
                <w:b/>
                <w:bCs/>
                <w:i w:val="0"/>
                <w:iCs w:val="0"/>
                <w:color w:val="000000"/>
                <w:sz w:val="28"/>
                <w:szCs w:val="28"/>
                <w:u w:val="none"/>
                <w:vertAlign w:val="baseline"/>
              </w:rPr>
              <w:t>DCCN</w:t>
            </w:r>
            <w:r>
              <w:rPr>
                <w:rFonts w:hint="default" w:ascii="Times New Roman" w:hAnsi="Times New Roman" w:cs="Times New Roman"/>
                <w:b/>
                <w:bCs/>
                <w:i w:val="0"/>
                <w:iCs w:val="0"/>
                <w:color w:val="000000"/>
                <w:sz w:val="28"/>
                <w:szCs w:val="28"/>
                <w:u w:val="none"/>
                <w:vertAlign w:val="baseline"/>
                <w:lang w:val="vi-VN"/>
              </w:rPr>
              <w:t>833</w:t>
            </w:r>
          </w:p>
        </w:tc>
        <w:tc>
          <w:tcPr>
            <w:tcW w:w="0" w:type="auto"/>
            <w:shd w:val="clear" w:color="auto" w:fill="auto"/>
            <w:tcMar>
              <w:top w:w="0" w:type="dxa"/>
              <w:left w:w="108" w:type="dxa"/>
              <w:bottom w:w="0" w:type="dxa"/>
              <w:right w:w="108" w:type="dxa"/>
            </w:tcMar>
            <w:vAlign w:val="top"/>
          </w:tcPr>
          <w:p w14:paraId="15EACD8C">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r>
      <w:tr w14:paraId="562B8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6" w:hRule="atLeast"/>
        </w:trPr>
        <w:tc>
          <w:tcPr>
            <w:tcW w:w="0" w:type="auto"/>
            <w:shd w:val="clear" w:color="auto" w:fill="auto"/>
            <w:tcMar>
              <w:top w:w="0" w:type="dxa"/>
              <w:left w:w="108" w:type="dxa"/>
              <w:bottom w:w="0" w:type="dxa"/>
              <w:right w:w="108" w:type="dxa"/>
            </w:tcMar>
            <w:vAlign w:val="top"/>
          </w:tcPr>
          <w:p w14:paraId="6A0CF5FF">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60D9DB36">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16A6207E">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c>
          <w:tcPr>
            <w:tcW w:w="0" w:type="auto"/>
            <w:shd w:val="clear" w:color="auto" w:fill="auto"/>
            <w:tcMar>
              <w:top w:w="0" w:type="dxa"/>
              <w:left w:w="108" w:type="dxa"/>
              <w:bottom w:w="0" w:type="dxa"/>
              <w:right w:w="108" w:type="dxa"/>
            </w:tcMar>
            <w:vAlign w:val="top"/>
          </w:tcPr>
          <w:p w14:paraId="45FA30C3">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8"/>
                <w:szCs w:val="28"/>
              </w:rPr>
            </w:pPr>
          </w:p>
        </w:tc>
      </w:tr>
    </w:tbl>
    <w:p w14:paraId="0ED8A921">
      <w:pPr>
        <w:keepNext w:val="0"/>
        <w:keepLines w:val="0"/>
        <w:widowControl/>
        <w:suppressLineNumbers w:val="0"/>
        <w:spacing w:after="240" w:afterAutospacing="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p>
    <w:p w14:paraId="30AABC5D">
      <w:pPr>
        <w:keepNext w:val="0"/>
        <w:keepLines w:val="0"/>
        <w:widowControl/>
        <w:suppressLineNumbers w:val="0"/>
        <w:spacing w:after="240" w:afterAutospacing="0"/>
        <w:jc w:val="left"/>
        <w:rPr>
          <w:rFonts w:hint="default" w:ascii="Times New Roman" w:hAnsi="Times New Roman" w:eastAsia="SimSun" w:cs="Times New Roman"/>
          <w:b w:val="0"/>
          <w:bCs w:val="0"/>
          <w:kern w:val="0"/>
          <w:sz w:val="28"/>
          <w:szCs w:val="28"/>
          <w:lang w:val="en-US" w:eastAsia="zh-CN" w:bidi="ar"/>
        </w:rPr>
      </w:pPr>
    </w:p>
    <w:p w14:paraId="1E3EBD05">
      <w:pPr>
        <w:keepNext w:val="0"/>
        <w:keepLines w:val="0"/>
        <w:widowControl/>
        <w:suppressLineNumbers w:val="0"/>
        <w:spacing w:after="240" w:afterAutospacing="0"/>
        <w:jc w:val="left"/>
        <w:rPr>
          <w:rFonts w:hint="default" w:ascii="Times New Roman" w:hAnsi="Times New Roman" w:eastAsia="SimSun" w:cs="Times New Roman"/>
          <w:b w:val="0"/>
          <w:bCs w:val="0"/>
          <w:kern w:val="0"/>
          <w:sz w:val="28"/>
          <w:szCs w:val="28"/>
          <w:lang w:val="en-US" w:eastAsia="zh-CN" w:bidi="ar"/>
        </w:rPr>
      </w:pPr>
    </w:p>
    <w:p w14:paraId="540863BB">
      <w:pPr>
        <w:keepNext w:val="0"/>
        <w:keepLines w:val="0"/>
        <w:widowControl/>
        <w:suppressLineNumbers w:val="0"/>
        <w:spacing w:after="240" w:afterAutospacing="0"/>
        <w:jc w:val="left"/>
        <w:rPr>
          <w:rFonts w:hint="default" w:ascii="Times New Roman" w:hAnsi="Times New Roman" w:eastAsia="SimSun" w:cs="Times New Roman"/>
          <w:b w:val="0"/>
          <w:bCs w:val="0"/>
          <w:kern w:val="0"/>
          <w:sz w:val="28"/>
          <w:szCs w:val="28"/>
          <w:lang w:val="en-US" w:eastAsia="zh-CN" w:bidi="ar"/>
        </w:rPr>
      </w:pPr>
    </w:p>
    <w:p w14:paraId="2CB7AA03">
      <w:pPr>
        <w:keepNext w:val="0"/>
        <w:keepLines w:val="0"/>
        <w:widowControl/>
        <w:suppressLineNumbers w:val="0"/>
        <w:spacing w:after="240" w:afterAutospacing="0"/>
        <w:jc w:val="left"/>
        <w:rPr>
          <w:rFonts w:hint="default" w:ascii="Times New Roman" w:hAnsi="Times New Roman" w:eastAsia="SimSun" w:cs="Times New Roman"/>
          <w:b w:val="0"/>
          <w:bCs w:val="0"/>
          <w:kern w:val="0"/>
          <w:sz w:val="28"/>
          <w:szCs w:val="28"/>
          <w:lang w:val="en-US" w:eastAsia="zh-CN" w:bidi="ar"/>
        </w:rPr>
      </w:pPr>
    </w:p>
    <w:p w14:paraId="3CEA3EE0">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8"/>
          <w:szCs w:val="28"/>
          <w:u w:val="none"/>
          <w:vertAlign w:val="baseline"/>
        </w:rPr>
      </w:pPr>
    </w:p>
    <w:p w14:paraId="6917A614">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8"/>
          <w:szCs w:val="28"/>
          <w:u w:val="none"/>
          <w:vertAlign w:val="baseline"/>
        </w:rPr>
      </w:pPr>
    </w:p>
    <w:p w14:paraId="1328752B">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8"/>
          <w:szCs w:val="28"/>
          <w:u w:val="none"/>
          <w:vertAlign w:val="baseline"/>
        </w:rPr>
      </w:pPr>
    </w:p>
    <w:p w14:paraId="1AD8D5A8">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8"/>
          <w:szCs w:val="28"/>
          <w:u w:val="none"/>
          <w:vertAlign w:val="baseline"/>
        </w:rPr>
      </w:pPr>
    </w:p>
    <w:p w14:paraId="1C9F6E6F">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8"/>
          <w:szCs w:val="28"/>
          <w:u w:val="none"/>
          <w:vertAlign w:val="baseline"/>
        </w:rPr>
      </w:pPr>
    </w:p>
    <w:p w14:paraId="0C6FF6E5">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sz w:val="28"/>
          <w:szCs w:val="28"/>
          <w:lang w:val="vi-VN"/>
        </w:rPr>
      </w:pPr>
      <w:r>
        <w:rPr>
          <w:rFonts w:hint="default" w:ascii="Times New Roman" w:hAnsi="Times New Roman" w:cs="Times New Roman"/>
          <w:b/>
          <w:bCs/>
          <w:i/>
          <w:iCs/>
          <w:color w:val="000000"/>
          <w:sz w:val="28"/>
          <w:szCs w:val="28"/>
          <w:u w:val="none"/>
          <w:vertAlign w:val="baseline"/>
        </w:rPr>
        <w:t>Hà Nội – 202</w:t>
      </w:r>
      <w:r>
        <w:rPr>
          <w:rFonts w:hint="default" w:ascii="Times New Roman" w:hAnsi="Times New Roman" w:cs="Times New Roman"/>
          <w:b/>
          <w:bCs/>
          <w:i/>
          <w:iCs/>
          <w:color w:val="000000"/>
          <w:sz w:val="28"/>
          <w:szCs w:val="28"/>
          <w:u w:val="none"/>
          <w:vertAlign w:val="baseline"/>
          <w:lang w:val="vi-VN"/>
        </w:rPr>
        <w:t>6</w:t>
      </w:r>
    </w:p>
    <w:p w14:paraId="5E923C63">
      <w:pPr>
        <w:keepNext w:val="0"/>
        <w:keepLines w:val="0"/>
        <w:widowControl/>
        <w:suppressLineNumbers w:val="0"/>
        <w:jc w:val="left"/>
        <w:rPr>
          <w:rFonts w:hint="default" w:ascii="Times New Roman" w:hAnsi="Times New Roman" w:cs="Times New Roman"/>
          <w:sz w:val="28"/>
          <w:szCs w:val="28"/>
        </w:rPr>
      </w:pPr>
    </w:p>
    <w:p w14:paraId="2B528938">
      <w:pPr>
        <w:pStyle w:val="85"/>
        <w:keepNext w:val="0"/>
        <w:keepLines w:val="0"/>
        <w:widowControl/>
        <w:suppressLineNumbers w:val="0"/>
        <w:bidi w:val="0"/>
        <w:spacing w:before="0" w:beforeAutospacing="0" w:after="240" w:afterAutospacing="0" w:line="17" w:lineRule="atLeast"/>
        <w:jc w:val="center"/>
        <w:rPr>
          <w:rFonts w:hint="default" w:ascii="Times New Roman" w:hAnsi="Times New Roman" w:cs="Times New Roman"/>
          <w:sz w:val="28"/>
          <w:szCs w:val="28"/>
        </w:rPr>
      </w:pPr>
    </w:p>
    <w:p w14:paraId="11250210">
      <w:pPr>
        <w:pStyle w:val="85"/>
        <w:keepNext w:val="0"/>
        <w:keepLines w:val="0"/>
        <w:widowControl/>
        <w:suppressLineNumbers w:val="0"/>
        <w:bidi w:val="0"/>
        <w:spacing w:before="0" w:beforeAutospacing="0" w:after="240" w:afterAutospacing="0" w:line="17" w:lineRule="atLeast"/>
        <w:jc w:val="center"/>
        <w:rPr>
          <w:rFonts w:hint="default" w:ascii="Times New Roman" w:hAnsi="Times New Roman" w:cs="Times New Roman"/>
          <w:sz w:val="28"/>
          <w:szCs w:val="28"/>
        </w:rPr>
      </w:pPr>
    </w:p>
    <w:p w14:paraId="6A44B882">
      <w:pPr>
        <w:pStyle w:val="85"/>
        <w:keepNext w:val="0"/>
        <w:keepLines w:val="0"/>
        <w:widowControl/>
        <w:suppressLineNumbers w:val="0"/>
        <w:bidi w:val="0"/>
        <w:spacing w:before="0" w:beforeAutospacing="0" w:after="240" w:afterAutospacing="0" w:line="17" w:lineRule="atLeast"/>
        <w:jc w:val="center"/>
        <w:rPr>
          <w:rFonts w:hint="default" w:ascii="Times New Roman" w:hAnsi="Times New Roman" w:cs="Times New Roman"/>
          <w:sz w:val="28"/>
          <w:szCs w:val="28"/>
        </w:rPr>
      </w:pPr>
    </w:p>
    <w:p w14:paraId="3BBB80A8">
      <w:pPr>
        <w:pStyle w:val="85"/>
        <w:keepNext w:val="0"/>
        <w:keepLines w:val="0"/>
        <w:widowControl/>
        <w:suppressLineNumbers w:val="0"/>
        <w:bidi w:val="0"/>
        <w:spacing w:before="0" w:beforeAutospacing="0" w:after="160" w:afterAutospacing="0" w:line="17"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LỜI CẢM ƠN</w:t>
      </w:r>
    </w:p>
    <w:p w14:paraId="12C29A8E">
      <w:pPr>
        <w:pStyle w:val="85"/>
        <w:keepNext w:val="0"/>
        <w:keepLines w:val="0"/>
        <w:widowControl/>
        <w:suppressLineNumbers w:val="0"/>
        <w:bidi w:val="0"/>
        <w:spacing w:before="0" w:beforeAutospacing="0" w:after="160" w:afterAutospacing="0" w:line="17" w:lineRule="atLeast"/>
        <w:ind w:left="0" w:firstLine="567"/>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Lời đầu tiên, em xin bày tỏ lòng biết ơn chân thành tới toàn thể các thầy cô trong Học viện Công nghệ Bưu chính Viễn thông, đặc biệt là các thầy cô thuộc Khoa Công nghệ Thông tin, những người đã tận tâm giảng dạy và truyền đạt cho em những kiến thức quý báu trong suốt quá trình học tập. Chính sự tận tụy, nhiệt huyết và tinh thần trách nhiệm của các thầy cô là nền tảng giúp em có thể hoàn thành tốt bài tập lớn này.</w:t>
      </w:r>
    </w:p>
    <w:p w14:paraId="06C06506">
      <w:pPr>
        <w:pStyle w:val="85"/>
        <w:keepNext w:val="0"/>
        <w:keepLines w:val="0"/>
        <w:widowControl/>
        <w:suppressLineNumbers w:val="0"/>
        <w:bidi w:val="0"/>
        <w:spacing w:before="0" w:beforeAutospacing="0" w:after="160" w:afterAutospacing="0" w:line="17" w:lineRule="atLeast"/>
        <w:ind w:left="0" w:firstLine="567"/>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Em xin gửi lời cảm ơn sâu sắc tới Thầy Nguyễn Quốc Uy, giảng viên phụ trách học phần IoT và Ứng dụng, người đã tận tình hướng dẫn, chỉ bảo và hỗ trợ em trong suốt quá trình nghiên cứu và thực hiện bài tập lớn. Những định hướng và góp ý quý báu của Thầy đã giúp em củng cố kiến thức chuyên môn, nhận ra và khắc phục những hạn chế trong quá trình thực hiện, từ đó hoàn thiện sản phẩm một cách tốt nhất. Em cũng xin trân trọng cảm ơn Thầy đã tạo điều kiện để em có cơ hội triển khai, thử nghiệm và đánh giá thực tế sản phẩm, qua đó tích lũy thêm nhiều kinh nghiệm hữu ích cho bản thân.</w:t>
      </w:r>
    </w:p>
    <w:p w14:paraId="392AD9A3">
      <w:pPr>
        <w:pStyle w:val="85"/>
        <w:keepNext w:val="0"/>
        <w:keepLines w:val="0"/>
        <w:widowControl/>
        <w:suppressLineNumbers w:val="0"/>
        <w:bidi w:val="0"/>
        <w:spacing w:before="0" w:beforeAutospacing="0" w:after="160" w:afterAutospacing="0" w:line="17" w:lineRule="atLeast"/>
        <w:ind w:left="0" w:firstLine="567"/>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Do kiến thức và kinh nghiệm thực tiễn của em còn hạn chế, bài báo cáo này chắc chắn vẫn còn nhiều thiếu sót. Em rất mong nhận được những góp ý, nhận xét từ Thầy và các bạn để có thể tiếp tục hoàn thiện và nâng cao năng lực của mình trong các dự án sau này.</w:t>
      </w:r>
    </w:p>
    <w:p w14:paraId="5320D1AE">
      <w:pPr>
        <w:keepNext w:val="0"/>
        <w:keepLines w:val="0"/>
        <w:widowControl/>
        <w:suppressLineNumbers w:val="0"/>
        <w:spacing w:after="240" w:afterAutospacing="0"/>
        <w:jc w:val="center"/>
        <w:rPr>
          <w:rFonts w:hint="default" w:ascii="Times New Roman" w:hAnsi="Times New Roman" w:eastAsia="SimSun" w:cs="Times New Roman"/>
          <w:b w:val="0"/>
          <w:bCs w:val="0"/>
          <w:kern w:val="0"/>
          <w:sz w:val="28"/>
          <w:szCs w:val="28"/>
          <w:lang w:val="vi-VN" w:eastAsia="zh-CN" w:bidi="ar"/>
        </w:rPr>
      </w:pP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bCs/>
          <w:kern w:val="0"/>
          <w:sz w:val="28"/>
          <w:szCs w:val="28"/>
          <w:lang w:val="vi-VN" w:eastAsia="zh-CN" w:bidi="ar"/>
        </w:rPr>
        <w:t>Mục Lục</w:t>
      </w:r>
    </w:p>
    <w:p w14:paraId="0A0C2D99">
      <w:pPr>
        <w:keepNext w:val="0"/>
        <w:keepLines w:val="0"/>
        <w:widowControl/>
        <w:suppressLineNumbers w:val="0"/>
        <w:spacing w:after="240" w:afterAutospacing="0"/>
        <w:jc w:val="left"/>
        <w:rPr>
          <w:rFonts w:hint="default" w:ascii="Times New Roman" w:hAnsi="Times New Roman" w:eastAsia="SimSun" w:cs="Times New Roman"/>
          <w:b w:val="0"/>
          <w:bCs w:val="0"/>
          <w:kern w:val="0"/>
          <w:sz w:val="28"/>
          <w:szCs w:val="28"/>
          <w:lang w:val="en-US" w:eastAsia="zh-CN" w:bidi="ar"/>
        </w:rPr>
      </w:pPr>
    </w:p>
    <w:p w14:paraId="19CCE49A">
      <w:pPr>
        <w:pStyle w:val="142"/>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TOC \o "1-3" \h \u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_Toc14937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bCs/>
          <w:i w:val="0"/>
          <w:iCs w:val="0"/>
          <w:sz w:val="28"/>
          <w:szCs w:val="28"/>
          <w:vertAlign w:val="baseline"/>
        </w:rPr>
        <w:t xml:space="preserve">I: </w:t>
      </w:r>
      <w:r>
        <w:rPr>
          <w:rFonts w:hint="default" w:ascii="Times New Roman" w:hAnsi="Times New Roman" w:cs="Times New Roman"/>
          <w:bCs/>
          <w:i w:val="0"/>
          <w:iCs w:val="0"/>
          <w:sz w:val="28"/>
          <w:szCs w:val="28"/>
          <w:vertAlign w:val="baseline"/>
          <w:lang w:val="vi-VN"/>
        </w:rPr>
        <w:t>Giới thiệu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_Toc14937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6BA15871">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_Toc8191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bCs/>
          <w:i w:val="0"/>
          <w:iCs w:val="0"/>
          <w:sz w:val="28"/>
          <w:szCs w:val="28"/>
          <w:vertAlign w:val="baseline"/>
          <w:lang w:val="vi-VN"/>
        </w:rPr>
        <w:t>1.</w:t>
      </w:r>
      <w:r>
        <w:rPr>
          <w:rFonts w:hint="default" w:ascii="Times New Roman" w:hAnsi="Times New Roman" w:cs="Times New Roman"/>
          <w:bCs/>
          <w:i w:val="0"/>
          <w:iCs w:val="0"/>
          <w:sz w:val="28"/>
          <w:szCs w:val="28"/>
          <w:vertAlign w:val="baseline"/>
        </w:rPr>
        <w:t>Giới thiệu chung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_Toc8191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67110723">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_Toc12382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bCs/>
          <w:i w:val="0"/>
          <w:iCs w:val="0"/>
          <w:sz w:val="28"/>
          <w:szCs w:val="28"/>
          <w:vertAlign w:val="baseline"/>
          <w:lang w:val="vi-VN"/>
        </w:rPr>
        <w:t>2.</w:t>
      </w:r>
      <w:r>
        <w:rPr>
          <w:rFonts w:hint="default" w:ascii="Times New Roman" w:hAnsi="Times New Roman" w:cs="Times New Roman"/>
          <w:bCs/>
          <w:i w:val="0"/>
          <w:iCs w:val="0"/>
          <w:sz w:val="28"/>
          <w:szCs w:val="28"/>
          <w:vertAlign w:val="baseline"/>
        </w:rPr>
        <w:t>Mục tiêu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_Toc12382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232B344E">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_Toc27580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bCs/>
          <w:i w:val="0"/>
          <w:iCs w:val="0"/>
          <w:sz w:val="28"/>
          <w:szCs w:val="28"/>
          <w:vertAlign w:val="baseline"/>
          <w:lang w:val="vi-VN"/>
        </w:rPr>
        <w:t>3.</w:t>
      </w:r>
      <w:r>
        <w:rPr>
          <w:rFonts w:hint="default" w:ascii="Times New Roman" w:hAnsi="Times New Roman" w:cs="Times New Roman"/>
          <w:bCs/>
          <w:i w:val="0"/>
          <w:iCs w:val="0"/>
          <w:sz w:val="28"/>
          <w:szCs w:val="28"/>
          <w:vertAlign w:val="baseline"/>
        </w:rPr>
        <w:t>Phạm vi và đối tượng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_Toc27580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79A4C581">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_Toc8926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bCs/>
          <w:i w:val="0"/>
          <w:iCs w:val="0"/>
          <w:sz w:val="28"/>
          <w:szCs w:val="28"/>
        </w:rPr>
        <w:t xml:space="preserve">4. </w:t>
      </w:r>
      <w:r>
        <w:rPr>
          <w:rFonts w:hint="default" w:ascii="Times New Roman" w:hAnsi="Times New Roman" w:cs="Times New Roman"/>
          <w:bCs/>
          <w:i w:val="0"/>
          <w:iCs w:val="0"/>
          <w:sz w:val="28"/>
          <w:szCs w:val="28"/>
          <w:vertAlign w:val="baseline"/>
        </w:rPr>
        <w:t>Ý nghĩa thực tiễn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_Toc8926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6B573D4A">
      <w:pPr>
        <w:pStyle w:val="142"/>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_Toc30133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II. 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_Toc30133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47E1FB20">
      <w:pPr>
        <w:pStyle w:val="142"/>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_Toc14510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III. Use 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_Toc14510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12B3AE4E">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_Toc4282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3</w:t>
      </w:r>
      <w:r>
        <w:rPr>
          <w:rFonts w:hint="default" w:ascii="Times New Roman" w:hAnsi="Times New Roman" w:cs="Times New Roman"/>
          <w:sz w:val="28"/>
          <w:szCs w:val="28"/>
        </w:rPr>
        <w:t>.1. Mô hình Use 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_Toc4282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1C5A30ED">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_Toc27492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3</w:t>
      </w:r>
      <w:r>
        <w:rPr>
          <w:rFonts w:hint="default" w:ascii="Times New Roman" w:hAnsi="Times New Roman" w:cs="Times New Roman"/>
          <w:sz w:val="28"/>
          <w:szCs w:val="28"/>
        </w:rPr>
        <w:t>.2. Use Case: Xem dữ liệu cảm biến thời gian thực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_Toc27492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23E2EAC3">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_Toc8679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3</w:t>
      </w:r>
      <w:r>
        <w:rPr>
          <w:rFonts w:hint="default" w:ascii="Times New Roman" w:hAnsi="Times New Roman" w:cs="Times New Roman"/>
          <w:sz w:val="28"/>
          <w:szCs w:val="28"/>
        </w:rPr>
        <w:t>.3. Use Case: Điều khiển thiết bị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_Toc8679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226C5CE6">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_Toc7686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3</w:t>
      </w:r>
      <w:r>
        <w:rPr>
          <w:rFonts w:hint="default" w:ascii="Times New Roman" w:hAnsi="Times New Roman" w:cs="Times New Roman"/>
          <w:sz w:val="28"/>
          <w:szCs w:val="28"/>
        </w:rPr>
        <w:t>.4. Use Case: Xem lịch sử cảm biến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_Toc7686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632C45AA">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_Toc12581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3</w:t>
      </w:r>
      <w:r>
        <w:rPr>
          <w:rFonts w:hint="default" w:ascii="Times New Roman" w:hAnsi="Times New Roman" w:cs="Times New Roman"/>
          <w:sz w:val="28"/>
          <w:szCs w:val="28"/>
        </w:rPr>
        <w:t>.5. Use Case: Xem lịch sử điều khiển thiết bị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_Toc12581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7FD3EDD6">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_Toc28166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3.6 UseCase: Xem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21480199">
      <w:pPr>
        <w:pStyle w:val="142"/>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_Toc28312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IV. Thiết kế cơ sở dữ liệu – ERD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_Toc28312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52BD5EB8">
      <w:pPr>
        <w:pStyle w:val="144"/>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_Toc14704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eastAsia="Times New Roman" w:cs="Times New Roman"/>
          <w:bCs/>
          <w:sz w:val="28"/>
          <w:szCs w:val="28"/>
        </w:rPr>
        <w:t>1. Các bảng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_Toc14704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6B83BD2E">
      <w:pPr>
        <w:pStyle w:val="144"/>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_Toc23732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eastAsia="Times New Roman" w:cs="Times New Roman"/>
          <w:bCs/>
          <w:sz w:val="28"/>
          <w:szCs w:val="28"/>
        </w:rPr>
        <w:t>2. Quan hệ giữa các bảng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_Toc23732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18A87578">
      <w:pPr>
        <w:pStyle w:val="144"/>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_Toc27440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eastAsia="Times New Roman" w:cs="Times New Roman"/>
          <w:bCs/>
          <w:sz w:val="28"/>
          <w:szCs w:val="28"/>
        </w:rPr>
        <w:t>3. Cấu trúc chi tiết các bảng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_Toc27440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4C689607">
      <w:pPr>
        <w:pStyle w:val="144"/>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_Toc3026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eastAsia="Times New Roman" w:cs="Times New Roman"/>
          <w:bCs/>
          <w:sz w:val="28"/>
          <w:szCs w:val="28"/>
        </w:rPr>
        <w:t>4. Ràng buộc và quy tắc toàn vẹn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788CF015">
      <w:pPr>
        <w:pStyle w:val="142"/>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_Toc26328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V</w:t>
      </w:r>
      <w:r>
        <w:rPr>
          <w:rFonts w:hint="default" w:ascii="Times New Roman" w:hAnsi="Times New Roman" w:cs="Times New Roman"/>
          <w:sz w:val="28"/>
          <w:szCs w:val="28"/>
        </w:rPr>
        <w:t>. THIẾT KẾ 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_Toc26328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5079C015">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_Toc31602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4.1</w:t>
      </w:r>
      <w:r>
        <w:rPr>
          <w:rFonts w:hint="default" w:ascii="Times New Roman" w:hAnsi="Times New Roman" w:cs="Times New Roman"/>
          <w:sz w:val="28"/>
          <w:szCs w:val="28"/>
        </w:rPr>
        <w:t>. Danh sách 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_Toc31602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5CC312BF">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_Toc30548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 xml:space="preserve">4.2. API_01: </w:t>
      </w:r>
      <w:r>
        <w:rPr>
          <w:rFonts w:hint="default" w:ascii="Times New Roman" w:hAnsi="Times New Roman" w:cs="Times New Roman"/>
          <w:sz w:val="28"/>
          <w:szCs w:val="28"/>
        </w:rPr>
        <w:t>Authentication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_Toc30548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30B5EF97">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_Toc5776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lang w:val="vi-VN"/>
        </w:rPr>
        <w:t>.3</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API_02</w:t>
      </w:r>
      <w:r>
        <w:rPr>
          <w:rFonts w:hint="default" w:ascii="Times New Roman" w:hAnsi="Times New Roman" w:cs="Times New Roman"/>
          <w:sz w:val="28"/>
          <w:szCs w:val="28"/>
        </w:rPr>
        <w:t xml:space="preserve"> Dashboard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_Toc5776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47F38119">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_Toc99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4.4</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API_03</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Lấy dữ liệu cảm biến realtime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39C7DB8E">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_Toc11199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4.5. API_04 Lấy lịch sử cảm biến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_Toc11199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0B203AD1">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_Toc28894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4.5. API_05 Lấy chi tiết một cảm biến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_Toc28894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57645C94">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_Toc1756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w:t>
      </w:r>
      <w:r>
        <w:rPr>
          <w:rFonts w:hint="default" w:ascii="Times New Roman" w:hAnsi="Times New Roman" w:cs="Times New Roman"/>
          <w:sz w:val="28"/>
          <w:szCs w:val="28"/>
        </w:rPr>
        <w:t>6</w:t>
      </w:r>
      <w:r>
        <w:rPr>
          <w:rFonts w:hint="default" w:ascii="Times New Roman" w:hAnsi="Times New Roman" w:cs="Times New Roman"/>
          <w:sz w:val="28"/>
          <w:szCs w:val="28"/>
          <w:lang w:val="vi-VN"/>
        </w:rPr>
        <w:t>. API_06 Lấy danh sách đèn LED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5E606A28">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_Toc9219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4.7. API_07 Điều khiện một đèn LED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_Toc9219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27EC96B9">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_Toc16792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4.8. API_08 Tắt tất cả đèn LED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_Toc16792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68F936F9">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_Toc4713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w:t>
      </w:r>
      <w:r>
        <w:rPr>
          <w:rFonts w:hint="default" w:ascii="Times New Roman" w:hAnsi="Times New Roman" w:cs="Times New Roman"/>
          <w:sz w:val="28"/>
          <w:szCs w:val="28"/>
        </w:rPr>
        <w:t>.</w:t>
      </w:r>
      <w:r>
        <w:rPr>
          <w:rFonts w:hint="default" w:ascii="Times New Roman" w:hAnsi="Times New Roman" w:cs="Times New Roman"/>
          <w:sz w:val="28"/>
          <w:szCs w:val="28"/>
          <w:lang w:val="vi-VN"/>
        </w:rPr>
        <w:t>9. API_09</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Cập nhật trạng thái từ HW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_Toc4713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51A8C743">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_Toc18741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w:t>
      </w:r>
      <w:r>
        <w:rPr>
          <w:rFonts w:hint="default" w:ascii="Times New Roman" w:hAnsi="Times New Roman" w:cs="Times New Roman"/>
          <w:sz w:val="28"/>
          <w:szCs w:val="28"/>
        </w:rPr>
        <w:t>.</w:t>
      </w:r>
      <w:r>
        <w:rPr>
          <w:rFonts w:hint="default" w:ascii="Times New Roman" w:hAnsi="Times New Roman" w:cs="Times New Roman"/>
          <w:sz w:val="28"/>
          <w:szCs w:val="28"/>
          <w:lang w:val="vi-VN"/>
        </w:rPr>
        <w:t>9. API_10</w:t>
      </w:r>
      <w:r>
        <w:rPr>
          <w:rFonts w:hint="default" w:ascii="Times New Roman" w:hAnsi="Times New Roman" w:cs="Times New Roman"/>
          <w:sz w:val="28"/>
          <w:szCs w:val="28"/>
        </w:rPr>
        <w:t xml:space="preserve"> Action History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_Toc18741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37</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61F367DA">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_Toc30537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w:t>
      </w:r>
      <w:r>
        <w:rPr>
          <w:rFonts w:hint="default" w:ascii="Times New Roman" w:hAnsi="Times New Roman" w:cs="Times New Roman"/>
          <w:sz w:val="28"/>
          <w:szCs w:val="28"/>
        </w:rPr>
        <w:t>.</w:t>
      </w:r>
      <w:r>
        <w:rPr>
          <w:rFonts w:hint="default" w:ascii="Times New Roman" w:hAnsi="Times New Roman" w:cs="Times New Roman"/>
          <w:sz w:val="28"/>
          <w:szCs w:val="28"/>
          <w:lang w:val="vi-VN"/>
        </w:rPr>
        <w:t>9. API_11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Lấy ra chi tiết một bản ghi action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_Toc30537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11966511">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_Toc19225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4.10</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API_12</w:t>
      </w:r>
      <w:r>
        <w:rPr>
          <w:rFonts w:hint="default" w:ascii="Times New Roman" w:hAnsi="Times New Roman" w:cs="Times New Roman"/>
          <w:sz w:val="28"/>
          <w:szCs w:val="28"/>
        </w:rPr>
        <w:t xml:space="preserve"> Lấy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119CF43E">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_Toc30003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4.11</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API_13</w:t>
      </w:r>
      <w:r>
        <w:rPr>
          <w:rFonts w:hint="default" w:ascii="Times New Roman" w:hAnsi="Times New Roman" w:cs="Times New Roman"/>
          <w:sz w:val="28"/>
          <w:szCs w:val="28"/>
        </w:rPr>
        <w:t xml:space="preserve"> Cập nhật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_Toc30003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63DC5438">
      <w:pPr>
        <w:pStyle w:val="143"/>
        <w:tabs>
          <w:tab w:val="right" w:leader="dot" w:pos="8306"/>
        </w:tabs>
        <w:rPr>
          <w:rFonts w:hint="default" w:ascii="Times New Roman" w:hAnsi="Times New Roman" w:cs="Times New Roman"/>
          <w:sz w:val="28"/>
          <w:szCs w:val="28"/>
        </w:rPr>
      </w:pPr>
      <w:r>
        <w:rPr>
          <w:rFonts w:hint="default" w:ascii="Times New Roman" w:hAnsi="Times New Roman" w:eastAsia="SimSun" w:cs="Times New Roman"/>
          <w:bCs w:val="0"/>
          <w:kern w:val="0"/>
          <w:sz w:val="28"/>
          <w:szCs w:val="28"/>
          <w:lang w:val="en-US" w:eastAsia="zh-CN" w:bidi="ar"/>
        </w:rPr>
        <w:fldChar w:fldCharType="begin"/>
      </w:r>
      <w:r>
        <w:rPr>
          <w:rFonts w:hint="default" w:ascii="Times New Roman" w:hAnsi="Times New Roman" w:eastAsia="SimSun" w:cs="Times New Roman"/>
          <w:bCs w:val="0"/>
          <w:kern w:val="0"/>
          <w:sz w:val="28"/>
          <w:szCs w:val="28"/>
          <w:lang w:val="en-US" w:eastAsia="zh-CN" w:bidi="ar"/>
        </w:rPr>
        <w:instrText xml:space="preserve"> HYPERLINK \l _Toc1843 </w:instrText>
      </w:r>
      <w:r>
        <w:rPr>
          <w:rFonts w:hint="default" w:ascii="Times New Roman" w:hAnsi="Times New Roman" w:eastAsia="SimSun" w:cs="Times New Roman"/>
          <w:bCs w:val="0"/>
          <w:kern w:val="0"/>
          <w:sz w:val="28"/>
          <w:szCs w:val="28"/>
          <w:lang w:val="en-US" w:eastAsia="zh-CN" w:bidi="ar"/>
        </w:rPr>
        <w:fldChar w:fldCharType="separate"/>
      </w:r>
      <w:r>
        <w:rPr>
          <w:rFonts w:hint="default" w:ascii="Times New Roman" w:hAnsi="Times New Roman" w:cs="Times New Roman"/>
          <w:sz w:val="28"/>
          <w:szCs w:val="28"/>
          <w:lang w:val="vi-VN"/>
        </w:rPr>
        <w:t>4.12</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API_14</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Đổi mật khẩu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40</w:t>
      </w:r>
      <w:r>
        <w:rPr>
          <w:rFonts w:hint="default" w:ascii="Times New Roman" w:hAnsi="Times New Roman" w:cs="Times New Roman"/>
          <w:sz w:val="28"/>
          <w:szCs w:val="28"/>
        </w:rPr>
        <w:fldChar w:fldCharType="end"/>
      </w:r>
      <w:r>
        <w:rPr>
          <w:rFonts w:hint="default" w:ascii="Times New Roman" w:hAnsi="Times New Roman" w:eastAsia="SimSun" w:cs="Times New Roman"/>
          <w:bCs w:val="0"/>
          <w:kern w:val="0"/>
          <w:sz w:val="28"/>
          <w:szCs w:val="28"/>
          <w:lang w:val="en-US" w:eastAsia="zh-CN" w:bidi="ar"/>
        </w:rPr>
        <w:fldChar w:fldCharType="end"/>
      </w:r>
    </w:p>
    <w:p w14:paraId="2412A0AB">
      <w:pPr>
        <w:keepNext w:val="0"/>
        <w:keepLines w:val="0"/>
        <w:widowControl/>
        <w:suppressLineNumbers w:val="0"/>
        <w:spacing w:after="240" w:afterAutospacing="0"/>
        <w:jc w:val="left"/>
        <w:rPr>
          <w:rFonts w:hint="default" w:ascii="Times New Roman" w:hAnsi="Times New Roman" w:eastAsia="SimSun" w:cs="Times New Roman"/>
          <w:bCs w:val="0"/>
          <w:kern w:val="0"/>
          <w:sz w:val="28"/>
          <w:szCs w:val="28"/>
          <w:lang w:val="en-US" w:eastAsia="zh-CN" w:bidi="ar"/>
        </w:rPr>
      </w:pPr>
      <w:r>
        <w:rPr>
          <w:rFonts w:hint="default" w:ascii="Times New Roman" w:hAnsi="Times New Roman" w:eastAsia="SimSun" w:cs="Times New Roman"/>
          <w:bCs w:val="0"/>
          <w:kern w:val="0"/>
          <w:sz w:val="28"/>
          <w:szCs w:val="28"/>
          <w:lang w:val="en-US" w:eastAsia="zh-CN" w:bidi="ar"/>
        </w:rPr>
        <w:fldChar w:fldCharType="end"/>
      </w:r>
    </w:p>
    <w:p w14:paraId="62E68986">
      <w:pPr>
        <w:keepNext w:val="0"/>
        <w:keepLines w:val="0"/>
        <w:widowControl/>
        <w:suppressLineNumbers w:val="0"/>
        <w:spacing w:after="240" w:afterAutospacing="0"/>
        <w:jc w:val="center"/>
        <w:rPr>
          <w:rFonts w:hint="default" w:ascii="Times New Roman" w:hAnsi="Times New Roman" w:eastAsia="SimSun" w:cs="Times New Roman"/>
          <w:b/>
          <w:bCs/>
          <w:kern w:val="0"/>
          <w:sz w:val="28"/>
          <w:szCs w:val="28"/>
          <w:lang w:val="vi-VN" w:eastAsia="zh-CN" w:bidi="ar"/>
        </w:rPr>
      </w:pPr>
      <w:r>
        <w:rPr>
          <w:rFonts w:hint="default" w:ascii="Times New Roman" w:hAnsi="Times New Roman" w:eastAsia="SimSun" w:cs="Times New Roman"/>
          <w:b/>
          <w:bCs/>
          <w:kern w:val="0"/>
          <w:sz w:val="28"/>
          <w:szCs w:val="28"/>
          <w:lang w:val="vi-VN" w:eastAsia="zh-CN" w:bidi="ar"/>
        </w:rPr>
        <w:t>Danh mục hình ảnh</w:t>
      </w:r>
    </w:p>
    <w:p w14:paraId="010DD00A">
      <w:pPr>
        <w:pStyle w:val="129"/>
        <w:tabs>
          <w:tab w:val="right" w:leader="dot" w:pos="8306"/>
        </w:tabs>
      </w:pPr>
      <w:r>
        <w:rPr>
          <w:rFonts w:hint="default" w:ascii="Times New Roman" w:hAnsi="Times New Roman" w:eastAsia="SimSun" w:cs="Times New Roman"/>
          <w:bCs/>
          <w:kern w:val="0"/>
          <w:sz w:val="28"/>
          <w:szCs w:val="28"/>
          <w:lang w:val="vi-VN" w:eastAsia="zh-CN" w:bidi="ar"/>
        </w:rPr>
        <w:fldChar w:fldCharType="begin"/>
      </w:r>
      <w:r>
        <w:rPr>
          <w:rFonts w:hint="default" w:ascii="Times New Roman" w:hAnsi="Times New Roman" w:eastAsia="SimSun" w:cs="Times New Roman"/>
          <w:bCs/>
          <w:kern w:val="0"/>
          <w:sz w:val="28"/>
          <w:szCs w:val="28"/>
          <w:lang w:val="vi-VN" w:eastAsia="zh-CN" w:bidi="ar"/>
        </w:rPr>
        <w:instrText xml:space="preserve">TOC \h \c "Hình"</w:instrText>
      </w:r>
      <w:r>
        <w:rPr>
          <w:rFonts w:hint="default" w:ascii="Times New Roman" w:hAnsi="Times New Roman" w:eastAsia="SimSun" w:cs="Times New Roman"/>
          <w:bCs/>
          <w:kern w:val="0"/>
          <w:sz w:val="28"/>
          <w:szCs w:val="28"/>
          <w:lang w:val="vi-VN" w:eastAsia="zh-CN" w:bidi="ar"/>
        </w:rPr>
        <w:fldChar w:fldCharType="separate"/>
      </w: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_Toc9224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6"/>
        </w:rPr>
        <w:t xml:space="preserve">Hình </w:t>
      </w:r>
      <w:r>
        <w:t xml:space="preserve">1 </w:t>
      </w:r>
      <w:r>
        <w:rPr>
          <w:rFonts w:hint="default" w:ascii="Times New Roman" w:hAnsi="Times New Roman" w:cs="Times New Roman"/>
          <w:i/>
          <w:iCs/>
          <w:szCs w:val="26"/>
          <w:lang w:val="vi-VN"/>
        </w:rPr>
        <w:t>: Kiến trúc hệ thống</w:t>
      </w:r>
      <w:r>
        <w:tab/>
      </w:r>
      <w:r>
        <w:fldChar w:fldCharType="begin"/>
      </w:r>
      <w:r>
        <w:instrText xml:space="preserve"> PAGEREF _Toc9224 \h </w:instrText>
      </w:r>
      <w:r>
        <w:fldChar w:fldCharType="separate"/>
      </w:r>
      <w:r>
        <w:t>6</w:t>
      </w:r>
      <w:r>
        <w:fldChar w:fldCharType="end"/>
      </w:r>
      <w:r>
        <w:rPr>
          <w:rFonts w:hint="default" w:ascii="Times New Roman" w:hAnsi="Times New Roman" w:eastAsia="SimSun" w:cs="Times New Roman"/>
          <w:bCs/>
          <w:kern w:val="0"/>
          <w:szCs w:val="28"/>
          <w:lang w:val="vi-VN" w:eastAsia="zh-CN" w:bidi="ar"/>
        </w:rPr>
        <w:fldChar w:fldCharType="end"/>
      </w:r>
    </w:p>
    <w:p w14:paraId="61EDA850">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_Toc24489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6"/>
        </w:rPr>
        <w:t xml:space="preserve">Hình </w:t>
      </w:r>
      <w:r>
        <w:t xml:space="preserve">2 </w:t>
      </w:r>
      <w:r>
        <w:rPr>
          <w:rFonts w:hint="default" w:ascii="Times New Roman" w:hAnsi="Times New Roman" w:cs="Times New Roman"/>
          <w:i/>
          <w:iCs/>
          <w:szCs w:val="26"/>
          <w:lang w:val="vi-VN"/>
        </w:rPr>
        <w:t>: Kit ESP32</w:t>
      </w:r>
      <w:r>
        <w:tab/>
      </w:r>
      <w:r>
        <w:fldChar w:fldCharType="begin"/>
      </w:r>
      <w:r>
        <w:instrText xml:space="preserve"> PAGEREF _Toc24489 \h </w:instrText>
      </w:r>
      <w:r>
        <w:fldChar w:fldCharType="separate"/>
      </w:r>
      <w:r>
        <w:t>8</w:t>
      </w:r>
      <w:r>
        <w:fldChar w:fldCharType="end"/>
      </w:r>
      <w:r>
        <w:rPr>
          <w:rFonts w:hint="default" w:ascii="Times New Roman" w:hAnsi="Times New Roman" w:eastAsia="SimSun" w:cs="Times New Roman"/>
          <w:bCs/>
          <w:kern w:val="0"/>
          <w:szCs w:val="28"/>
          <w:lang w:val="vi-VN" w:eastAsia="zh-CN" w:bidi="ar"/>
        </w:rPr>
        <w:fldChar w:fldCharType="end"/>
      </w:r>
    </w:p>
    <w:p w14:paraId="07498A62">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_Toc28414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6"/>
        </w:rPr>
        <w:t xml:space="preserve">Hình </w:t>
      </w:r>
      <w:r>
        <w:t xml:space="preserve">3 </w:t>
      </w:r>
      <w:r>
        <w:rPr>
          <w:rFonts w:hint="default" w:ascii="Times New Roman" w:hAnsi="Times New Roman" w:cs="Times New Roman"/>
          <w:i/>
          <w:iCs/>
          <w:szCs w:val="26"/>
          <w:lang w:val="vi-VN"/>
        </w:rPr>
        <w:t>:Cảm biến ánh sáng</w:t>
      </w:r>
      <w:r>
        <w:tab/>
      </w:r>
      <w:r>
        <w:fldChar w:fldCharType="begin"/>
      </w:r>
      <w:r>
        <w:instrText xml:space="preserve"> PAGEREF _Toc28414 \h </w:instrText>
      </w:r>
      <w:r>
        <w:fldChar w:fldCharType="separate"/>
      </w:r>
      <w:r>
        <w:t>9</w:t>
      </w:r>
      <w:r>
        <w:fldChar w:fldCharType="end"/>
      </w:r>
      <w:r>
        <w:rPr>
          <w:rFonts w:hint="default" w:ascii="Times New Roman" w:hAnsi="Times New Roman" w:eastAsia="SimSun" w:cs="Times New Roman"/>
          <w:bCs/>
          <w:kern w:val="0"/>
          <w:szCs w:val="28"/>
          <w:lang w:val="vi-VN" w:eastAsia="zh-CN" w:bidi="ar"/>
        </w:rPr>
        <w:fldChar w:fldCharType="end"/>
      </w:r>
    </w:p>
    <w:p w14:paraId="5B918DCD">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_Toc20387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6"/>
        </w:rPr>
        <w:t xml:space="preserve">Hình </w:t>
      </w:r>
      <w:r>
        <w:t xml:space="preserve">4 </w:t>
      </w:r>
      <w:r>
        <w:rPr>
          <w:rFonts w:hint="default" w:ascii="Times New Roman" w:hAnsi="Times New Roman" w:cs="Times New Roman"/>
          <w:i/>
          <w:iCs/>
          <w:szCs w:val="26"/>
          <w:lang w:val="vi-VN"/>
        </w:rPr>
        <w:t>:Cảm biến nhiệt độ và độ ẩm</w:t>
      </w:r>
      <w:r>
        <w:tab/>
      </w:r>
      <w:r>
        <w:fldChar w:fldCharType="begin"/>
      </w:r>
      <w:r>
        <w:instrText xml:space="preserve"> PAGEREF _Toc20387 \h </w:instrText>
      </w:r>
      <w:r>
        <w:fldChar w:fldCharType="separate"/>
      </w:r>
      <w:r>
        <w:t>10</w:t>
      </w:r>
      <w:r>
        <w:fldChar w:fldCharType="end"/>
      </w:r>
      <w:r>
        <w:rPr>
          <w:rFonts w:hint="default" w:ascii="Times New Roman" w:hAnsi="Times New Roman" w:eastAsia="SimSun" w:cs="Times New Roman"/>
          <w:bCs/>
          <w:kern w:val="0"/>
          <w:szCs w:val="28"/>
          <w:lang w:val="vi-VN" w:eastAsia="zh-CN" w:bidi="ar"/>
        </w:rPr>
        <w:fldChar w:fldCharType="end"/>
      </w:r>
    </w:p>
    <w:p w14:paraId="42F1AD22">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_Toc16303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szCs w:val="26"/>
        </w:rPr>
        <w:t xml:space="preserve">Hình </w:t>
      </w:r>
      <w:r>
        <w:t xml:space="preserve">5 </w:t>
      </w:r>
      <w:r>
        <w:rPr>
          <w:rFonts w:hint="default" w:ascii="Times New Roman" w:hAnsi="Times New Roman" w:cs="Times New Roman"/>
          <w:szCs w:val="26"/>
          <w:lang w:val="vi-VN"/>
        </w:rPr>
        <w:t>: Điện trở</w:t>
      </w:r>
      <w:r>
        <w:tab/>
      </w:r>
      <w:r>
        <w:fldChar w:fldCharType="begin"/>
      </w:r>
      <w:r>
        <w:instrText xml:space="preserve"> PAGEREF _Toc16303 \h </w:instrText>
      </w:r>
      <w:r>
        <w:fldChar w:fldCharType="separate"/>
      </w:r>
      <w:r>
        <w:t>11</w:t>
      </w:r>
      <w:r>
        <w:fldChar w:fldCharType="end"/>
      </w:r>
      <w:r>
        <w:rPr>
          <w:rFonts w:hint="default" w:ascii="Times New Roman" w:hAnsi="Times New Roman" w:eastAsia="SimSun" w:cs="Times New Roman"/>
          <w:bCs/>
          <w:kern w:val="0"/>
          <w:szCs w:val="28"/>
          <w:lang w:val="vi-VN" w:eastAsia="zh-CN" w:bidi="ar"/>
        </w:rPr>
        <w:fldChar w:fldCharType="end"/>
      </w:r>
    </w:p>
    <w:p w14:paraId="51E3AEF4">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_Toc32426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szCs w:val="26"/>
        </w:rPr>
        <w:t xml:space="preserve">Hình </w:t>
      </w:r>
      <w:r>
        <w:t xml:space="preserve">6 </w:t>
      </w:r>
      <w:r>
        <w:rPr>
          <w:rFonts w:hint="default" w:ascii="Times New Roman" w:hAnsi="Times New Roman" w:cs="Times New Roman"/>
          <w:szCs w:val="26"/>
          <w:lang w:val="vi-VN"/>
        </w:rPr>
        <w:t>: Đèn Led</w:t>
      </w:r>
      <w:r>
        <w:tab/>
      </w:r>
      <w:r>
        <w:fldChar w:fldCharType="begin"/>
      </w:r>
      <w:r>
        <w:instrText xml:space="preserve"> PAGEREF _Toc32426 \h </w:instrText>
      </w:r>
      <w:r>
        <w:fldChar w:fldCharType="separate"/>
      </w:r>
      <w:r>
        <w:t>12</w:t>
      </w:r>
      <w:r>
        <w:fldChar w:fldCharType="end"/>
      </w:r>
      <w:r>
        <w:rPr>
          <w:rFonts w:hint="default" w:ascii="Times New Roman" w:hAnsi="Times New Roman" w:eastAsia="SimSun" w:cs="Times New Roman"/>
          <w:bCs/>
          <w:kern w:val="0"/>
          <w:szCs w:val="28"/>
          <w:lang w:val="vi-VN" w:eastAsia="zh-CN" w:bidi="ar"/>
        </w:rPr>
        <w:fldChar w:fldCharType="end"/>
      </w:r>
    </w:p>
    <w:p w14:paraId="1D80737B">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_Toc32605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6"/>
        </w:rPr>
        <w:t xml:space="preserve">Hình </w:t>
      </w:r>
      <w:r>
        <w:t xml:space="preserve">7 </w:t>
      </w:r>
      <w:r>
        <w:rPr>
          <w:rFonts w:hint="default" w:ascii="Times New Roman" w:hAnsi="Times New Roman" w:cs="Times New Roman"/>
          <w:i/>
          <w:iCs/>
          <w:szCs w:val="26"/>
          <w:lang w:val="vi-VN"/>
        </w:rPr>
        <w:t>: BreadBoard</w:t>
      </w:r>
      <w:r>
        <w:tab/>
      </w:r>
      <w:r>
        <w:fldChar w:fldCharType="begin"/>
      </w:r>
      <w:r>
        <w:instrText xml:space="preserve"> PAGEREF _Toc32605 \h </w:instrText>
      </w:r>
      <w:r>
        <w:fldChar w:fldCharType="separate"/>
      </w:r>
      <w:r>
        <w:t>13</w:t>
      </w:r>
      <w:r>
        <w:fldChar w:fldCharType="end"/>
      </w:r>
      <w:r>
        <w:rPr>
          <w:rFonts w:hint="default" w:ascii="Times New Roman" w:hAnsi="Times New Roman" w:eastAsia="SimSun" w:cs="Times New Roman"/>
          <w:bCs/>
          <w:kern w:val="0"/>
          <w:szCs w:val="28"/>
          <w:lang w:val="vi-VN" w:eastAsia="zh-CN" w:bidi="ar"/>
        </w:rPr>
        <w:fldChar w:fldCharType="end"/>
      </w:r>
    </w:p>
    <w:p w14:paraId="7C7B5600">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_Toc22725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bCs w:val="0"/>
          <w:i/>
          <w:iCs/>
          <w:szCs w:val="28"/>
        </w:rPr>
        <w:t xml:space="preserve">Hình </w:t>
      </w:r>
      <w:r>
        <w:t xml:space="preserve">8 </w:t>
      </w:r>
      <w:r>
        <w:rPr>
          <w:rFonts w:hint="default" w:ascii="Times New Roman" w:hAnsi="Times New Roman" w:cs="Times New Roman"/>
          <w:bCs w:val="0"/>
          <w:i/>
          <w:iCs/>
          <w:szCs w:val="28"/>
          <w:lang w:val="vi-VN"/>
        </w:rPr>
        <w:t>: Dây nối 7 màu</w:t>
      </w:r>
      <w:r>
        <w:tab/>
      </w:r>
      <w:r>
        <w:fldChar w:fldCharType="begin"/>
      </w:r>
      <w:r>
        <w:instrText xml:space="preserve"> PAGEREF _Toc22725 \h </w:instrText>
      </w:r>
      <w:r>
        <w:fldChar w:fldCharType="separate"/>
      </w:r>
      <w:r>
        <w:t>14</w:t>
      </w:r>
      <w:r>
        <w:fldChar w:fldCharType="end"/>
      </w:r>
      <w:r>
        <w:rPr>
          <w:rFonts w:hint="default" w:ascii="Times New Roman" w:hAnsi="Times New Roman" w:eastAsia="SimSun" w:cs="Times New Roman"/>
          <w:bCs/>
          <w:kern w:val="0"/>
          <w:szCs w:val="28"/>
          <w:lang w:val="vi-VN" w:eastAsia="zh-CN" w:bidi="ar"/>
        </w:rPr>
        <w:fldChar w:fldCharType="end"/>
      </w:r>
    </w:p>
    <w:p w14:paraId="13F724EE">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_Toc30702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9 </w:t>
      </w:r>
      <w:r>
        <w:rPr>
          <w:rFonts w:hint="default" w:ascii="Times New Roman" w:hAnsi="Times New Roman" w:cs="Times New Roman"/>
          <w:i/>
          <w:iCs/>
          <w:szCs w:val="28"/>
          <w:lang w:val="vi-VN"/>
        </w:rPr>
        <w:t xml:space="preserve"> : Sơ đồ thực thể – liên kết (ERD) của hệ thống.</w:t>
      </w:r>
      <w:r>
        <w:tab/>
      </w:r>
      <w:r>
        <w:fldChar w:fldCharType="begin"/>
      </w:r>
      <w:r>
        <w:instrText xml:space="preserve"> PAGEREF _Toc30702 \h </w:instrText>
      </w:r>
      <w:r>
        <w:fldChar w:fldCharType="separate"/>
      </w:r>
      <w:r>
        <w:t>17</w:t>
      </w:r>
      <w:r>
        <w:fldChar w:fldCharType="end"/>
      </w:r>
      <w:r>
        <w:rPr>
          <w:rFonts w:hint="default" w:ascii="Times New Roman" w:hAnsi="Times New Roman" w:eastAsia="SimSun" w:cs="Times New Roman"/>
          <w:bCs/>
          <w:kern w:val="0"/>
          <w:szCs w:val="28"/>
          <w:lang w:val="vi-VN" w:eastAsia="zh-CN" w:bidi="ar"/>
        </w:rPr>
        <w:fldChar w:fldCharType="end"/>
      </w:r>
    </w:p>
    <w:p w14:paraId="75936562">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_Toc24980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10 </w:t>
      </w:r>
      <w:r>
        <w:rPr>
          <w:rFonts w:hint="default" w:ascii="Times New Roman" w:hAnsi="Times New Roman" w:cs="Times New Roman"/>
          <w:i/>
          <w:iCs/>
          <w:szCs w:val="28"/>
          <w:lang w:val="vi-VN"/>
        </w:rPr>
        <w:t>: UseCase Tổng quan</w:t>
      </w:r>
      <w:r>
        <w:tab/>
      </w:r>
      <w:r>
        <w:fldChar w:fldCharType="begin"/>
      </w:r>
      <w:r>
        <w:instrText xml:space="preserve"> PAGEREF _Toc24980 \h </w:instrText>
      </w:r>
      <w:r>
        <w:fldChar w:fldCharType="separate"/>
      </w:r>
      <w:r>
        <w:t>26</w:t>
      </w:r>
      <w:r>
        <w:fldChar w:fldCharType="end"/>
      </w:r>
      <w:r>
        <w:rPr>
          <w:rFonts w:hint="default" w:ascii="Times New Roman" w:hAnsi="Times New Roman" w:eastAsia="SimSun" w:cs="Times New Roman"/>
          <w:bCs/>
          <w:kern w:val="0"/>
          <w:szCs w:val="28"/>
          <w:lang w:val="vi-VN" w:eastAsia="zh-CN" w:bidi="ar"/>
        </w:rPr>
        <w:fldChar w:fldCharType="end"/>
      </w:r>
    </w:p>
    <w:p w14:paraId="31C3B796">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_Toc2472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11 </w:t>
      </w:r>
      <w:r>
        <w:rPr>
          <w:rFonts w:hint="default" w:ascii="Times New Roman" w:hAnsi="Times New Roman" w:cs="Times New Roman"/>
          <w:i/>
          <w:iCs/>
          <w:szCs w:val="28"/>
          <w:lang w:val="vi-VN"/>
        </w:rPr>
        <w:t>: Hình đại diện cho UseCase Dashboard</w:t>
      </w:r>
      <w:r>
        <w:tab/>
      </w:r>
      <w:r>
        <w:fldChar w:fldCharType="begin"/>
      </w:r>
      <w:r>
        <w:instrText xml:space="preserve"> PAGEREF _Toc2472 \h </w:instrText>
      </w:r>
      <w:r>
        <w:fldChar w:fldCharType="separate"/>
      </w:r>
      <w:r>
        <w:t>28</w:t>
      </w:r>
      <w:r>
        <w:fldChar w:fldCharType="end"/>
      </w:r>
      <w:r>
        <w:rPr>
          <w:rFonts w:hint="default" w:ascii="Times New Roman" w:hAnsi="Times New Roman" w:eastAsia="SimSun" w:cs="Times New Roman"/>
          <w:bCs/>
          <w:kern w:val="0"/>
          <w:szCs w:val="28"/>
          <w:lang w:val="vi-VN" w:eastAsia="zh-CN" w:bidi="ar"/>
        </w:rPr>
        <w:fldChar w:fldCharType="end"/>
      </w:r>
    </w:p>
    <w:p w14:paraId="78994DA2">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_Toc14389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12 </w:t>
      </w:r>
      <w:r>
        <w:rPr>
          <w:rFonts w:hint="default" w:ascii="Times New Roman" w:hAnsi="Times New Roman" w:cs="Times New Roman"/>
          <w:i/>
          <w:iCs/>
          <w:szCs w:val="28"/>
          <w:lang w:val="vi-VN"/>
        </w:rPr>
        <w:t xml:space="preserve"> : Sequence cho UseCase Dashboard</w:t>
      </w:r>
      <w:r>
        <w:tab/>
      </w:r>
      <w:r>
        <w:fldChar w:fldCharType="begin"/>
      </w:r>
      <w:r>
        <w:instrText xml:space="preserve"> PAGEREF _Toc14389 \h </w:instrText>
      </w:r>
      <w:r>
        <w:fldChar w:fldCharType="separate"/>
      </w:r>
      <w:r>
        <w:t>28</w:t>
      </w:r>
      <w:r>
        <w:fldChar w:fldCharType="end"/>
      </w:r>
      <w:r>
        <w:rPr>
          <w:rFonts w:hint="default" w:ascii="Times New Roman" w:hAnsi="Times New Roman" w:eastAsia="SimSun" w:cs="Times New Roman"/>
          <w:bCs/>
          <w:kern w:val="0"/>
          <w:szCs w:val="28"/>
          <w:lang w:val="vi-VN" w:eastAsia="zh-CN" w:bidi="ar"/>
        </w:rPr>
        <w:fldChar w:fldCharType="end"/>
      </w:r>
    </w:p>
    <w:p w14:paraId="6F21FD9A">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_Toc28217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13 </w:t>
      </w:r>
      <w:r>
        <w:rPr>
          <w:rFonts w:hint="default" w:ascii="Times New Roman" w:hAnsi="Times New Roman" w:cs="Times New Roman"/>
          <w:i/>
          <w:iCs/>
          <w:szCs w:val="28"/>
          <w:lang w:val="vi-VN"/>
        </w:rPr>
        <w:t xml:space="preserve"> : Hình đại diện UseCase Điều khiển thiết bị</w:t>
      </w:r>
      <w:r>
        <w:tab/>
      </w:r>
      <w:r>
        <w:fldChar w:fldCharType="begin"/>
      </w:r>
      <w:r>
        <w:instrText xml:space="preserve"> PAGEREF _Toc28217 \h </w:instrText>
      </w:r>
      <w:r>
        <w:fldChar w:fldCharType="separate"/>
      </w:r>
      <w:r>
        <w:t>31</w:t>
      </w:r>
      <w:r>
        <w:fldChar w:fldCharType="end"/>
      </w:r>
      <w:r>
        <w:rPr>
          <w:rFonts w:hint="default" w:ascii="Times New Roman" w:hAnsi="Times New Roman" w:eastAsia="SimSun" w:cs="Times New Roman"/>
          <w:bCs/>
          <w:kern w:val="0"/>
          <w:szCs w:val="28"/>
          <w:lang w:val="vi-VN" w:eastAsia="zh-CN" w:bidi="ar"/>
        </w:rPr>
        <w:fldChar w:fldCharType="end"/>
      </w:r>
    </w:p>
    <w:p w14:paraId="4022E854">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_Toc4711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14 </w:t>
      </w:r>
      <w:r>
        <w:rPr>
          <w:rFonts w:hint="default" w:ascii="Times New Roman" w:hAnsi="Times New Roman" w:cs="Times New Roman"/>
          <w:i/>
          <w:iCs/>
          <w:szCs w:val="28"/>
          <w:lang w:val="vi-VN"/>
        </w:rPr>
        <w:t xml:space="preserve"> : Sequence Điều khiển thiết bị</w:t>
      </w:r>
      <w:r>
        <w:tab/>
      </w:r>
      <w:r>
        <w:fldChar w:fldCharType="begin"/>
      </w:r>
      <w:r>
        <w:instrText xml:space="preserve"> PAGEREF _Toc4711 \h </w:instrText>
      </w:r>
      <w:r>
        <w:fldChar w:fldCharType="separate"/>
      </w:r>
      <w:r>
        <w:t>31</w:t>
      </w:r>
      <w:r>
        <w:fldChar w:fldCharType="end"/>
      </w:r>
      <w:r>
        <w:rPr>
          <w:rFonts w:hint="default" w:ascii="Times New Roman" w:hAnsi="Times New Roman" w:eastAsia="SimSun" w:cs="Times New Roman"/>
          <w:bCs/>
          <w:kern w:val="0"/>
          <w:szCs w:val="28"/>
          <w:lang w:val="vi-VN" w:eastAsia="zh-CN" w:bidi="ar"/>
        </w:rPr>
        <w:fldChar w:fldCharType="end"/>
      </w:r>
    </w:p>
    <w:p w14:paraId="5D0CD342">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_Toc11514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15 </w:t>
      </w:r>
      <w:r>
        <w:rPr>
          <w:rFonts w:hint="default" w:ascii="Times New Roman" w:hAnsi="Times New Roman" w:cs="Times New Roman"/>
          <w:i/>
          <w:iCs/>
          <w:szCs w:val="28"/>
          <w:lang w:val="vi-VN"/>
        </w:rPr>
        <w:t xml:space="preserve"> : Hình đại diện cho UseCase Lịch sử cảm biến</w:t>
      </w:r>
      <w:r>
        <w:tab/>
      </w:r>
      <w:r>
        <w:fldChar w:fldCharType="begin"/>
      </w:r>
      <w:r>
        <w:instrText xml:space="preserve"> PAGEREF _Toc11514 \h </w:instrText>
      </w:r>
      <w:r>
        <w:fldChar w:fldCharType="separate"/>
      </w:r>
      <w:r>
        <w:t>34</w:t>
      </w:r>
      <w:r>
        <w:fldChar w:fldCharType="end"/>
      </w:r>
      <w:r>
        <w:rPr>
          <w:rFonts w:hint="default" w:ascii="Times New Roman" w:hAnsi="Times New Roman" w:eastAsia="SimSun" w:cs="Times New Roman"/>
          <w:bCs/>
          <w:kern w:val="0"/>
          <w:szCs w:val="28"/>
          <w:lang w:val="vi-VN" w:eastAsia="zh-CN" w:bidi="ar"/>
        </w:rPr>
        <w:fldChar w:fldCharType="end"/>
      </w:r>
    </w:p>
    <w:p w14:paraId="4CF7F57A">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_Toc29424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16 </w:t>
      </w:r>
      <w:r>
        <w:rPr>
          <w:rFonts w:hint="default" w:ascii="Times New Roman" w:hAnsi="Times New Roman" w:cs="Times New Roman"/>
          <w:i/>
          <w:iCs/>
          <w:szCs w:val="28"/>
          <w:lang w:val="vi-VN"/>
        </w:rPr>
        <w:t xml:space="preserve"> : Sequence Lịch sử cảm biến</w:t>
      </w:r>
      <w:r>
        <w:tab/>
      </w:r>
      <w:r>
        <w:fldChar w:fldCharType="begin"/>
      </w:r>
      <w:r>
        <w:instrText xml:space="preserve"> PAGEREF _Toc29424 \h </w:instrText>
      </w:r>
      <w:r>
        <w:fldChar w:fldCharType="separate"/>
      </w:r>
      <w:r>
        <w:t>34</w:t>
      </w:r>
      <w:r>
        <w:fldChar w:fldCharType="end"/>
      </w:r>
      <w:r>
        <w:rPr>
          <w:rFonts w:hint="default" w:ascii="Times New Roman" w:hAnsi="Times New Roman" w:eastAsia="SimSun" w:cs="Times New Roman"/>
          <w:bCs/>
          <w:kern w:val="0"/>
          <w:szCs w:val="28"/>
          <w:lang w:val="vi-VN" w:eastAsia="zh-CN" w:bidi="ar"/>
        </w:rPr>
        <w:fldChar w:fldCharType="end"/>
      </w:r>
    </w:p>
    <w:p w14:paraId="55FD5CA3">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_Toc9332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17 </w:t>
      </w:r>
      <w:r>
        <w:rPr>
          <w:rFonts w:hint="default" w:ascii="Times New Roman" w:hAnsi="Times New Roman" w:cs="Times New Roman"/>
          <w:i/>
          <w:iCs/>
          <w:szCs w:val="28"/>
          <w:lang w:val="vi-VN"/>
        </w:rPr>
        <w:t xml:space="preserve"> : Hình đại diên cho UseCase Điều khiển thiết bị</w:t>
      </w:r>
      <w:r>
        <w:tab/>
      </w:r>
      <w:r>
        <w:fldChar w:fldCharType="begin"/>
      </w:r>
      <w:r>
        <w:instrText xml:space="preserve"> PAGEREF _Toc9332 \h </w:instrText>
      </w:r>
      <w:r>
        <w:fldChar w:fldCharType="separate"/>
      </w:r>
      <w:r>
        <w:t>36</w:t>
      </w:r>
      <w:r>
        <w:fldChar w:fldCharType="end"/>
      </w:r>
      <w:r>
        <w:rPr>
          <w:rFonts w:hint="default" w:ascii="Times New Roman" w:hAnsi="Times New Roman" w:eastAsia="SimSun" w:cs="Times New Roman"/>
          <w:bCs/>
          <w:kern w:val="0"/>
          <w:szCs w:val="28"/>
          <w:lang w:val="vi-VN" w:eastAsia="zh-CN" w:bidi="ar"/>
        </w:rPr>
        <w:fldChar w:fldCharType="end"/>
      </w:r>
    </w:p>
    <w:p w14:paraId="3D434CD1">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_Toc7997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18 </w:t>
      </w:r>
      <w:r>
        <w:rPr>
          <w:rFonts w:hint="default" w:ascii="Times New Roman" w:hAnsi="Times New Roman" w:cs="Times New Roman"/>
          <w:i/>
          <w:iCs/>
          <w:szCs w:val="28"/>
          <w:lang w:val="vi-VN"/>
        </w:rPr>
        <w:t xml:space="preserve"> : Sequence Điều khiển thiết bị</w:t>
      </w:r>
      <w:r>
        <w:tab/>
      </w:r>
      <w:r>
        <w:fldChar w:fldCharType="begin"/>
      </w:r>
      <w:r>
        <w:instrText xml:space="preserve"> PAGEREF _Toc7997 \h </w:instrText>
      </w:r>
      <w:r>
        <w:fldChar w:fldCharType="separate"/>
      </w:r>
      <w:r>
        <w:t>37</w:t>
      </w:r>
      <w:r>
        <w:fldChar w:fldCharType="end"/>
      </w:r>
      <w:r>
        <w:rPr>
          <w:rFonts w:hint="default" w:ascii="Times New Roman" w:hAnsi="Times New Roman" w:eastAsia="SimSun" w:cs="Times New Roman"/>
          <w:bCs/>
          <w:kern w:val="0"/>
          <w:szCs w:val="28"/>
          <w:lang w:val="vi-VN" w:eastAsia="zh-CN" w:bidi="ar"/>
        </w:rPr>
        <w:fldChar w:fldCharType="end"/>
      </w:r>
    </w:p>
    <w:p w14:paraId="01DB6260">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_Toc19748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19 </w:t>
      </w:r>
      <w:r>
        <w:rPr>
          <w:rFonts w:hint="default" w:ascii="Times New Roman" w:hAnsi="Times New Roman" w:cs="Times New Roman"/>
          <w:i/>
          <w:iCs/>
          <w:szCs w:val="28"/>
          <w:lang w:val="vi-VN"/>
        </w:rPr>
        <w:t>: Giao diện Profile</w:t>
      </w:r>
      <w:r>
        <w:tab/>
      </w:r>
      <w:r>
        <w:fldChar w:fldCharType="begin"/>
      </w:r>
      <w:r>
        <w:instrText xml:space="preserve"> PAGEREF _Toc19748 \h </w:instrText>
      </w:r>
      <w:r>
        <w:fldChar w:fldCharType="separate"/>
      </w:r>
      <w:r>
        <w:t>39</w:t>
      </w:r>
      <w:r>
        <w:fldChar w:fldCharType="end"/>
      </w:r>
      <w:r>
        <w:rPr>
          <w:rFonts w:hint="default" w:ascii="Times New Roman" w:hAnsi="Times New Roman" w:eastAsia="SimSun" w:cs="Times New Roman"/>
          <w:bCs/>
          <w:kern w:val="0"/>
          <w:szCs w:val="28"/>
          <w:lang w:val="vi-VN" w:eastAsia="zh-CN" w:bidi="ar"/>
        </w:rPr>
        <w:fldChar w:fldCharType="end"/>
      </w:r>
    </w:p>
    <w:p w14:paraId="06ADF5C7">
      <w:pPr>
        <w:pStyle w:val="129"/>
        <w:tabs>
          <w:tab w:val="right" w:leader="dot" w:pos="8306"/>
        </w:tabs>
      </w:pPr>
      <w:r>
        <w:rPr>
          <w:rFonts w:hint="default" w:ascii="Times New Roman" w:hAnsi="Times New Roman" w:eastAsia="SimSun" w:cs="Times New Roman"/>
          <w:bCs/>
          <w:kern w:val="0"/>
          <w:szCs w:val="28"/>
          <w:lang w:val="vi-VN" w:eastAsia="zh-CN" w:bidi="ar"/>
        </w:rPr>
        <w:fldChar w:fldCharType="begin"/>
      </w:r>
      <w:r>
        <w:rPr>
          <w:rFonts w:hint="default" w:ascii="Times New Roman" w:hAnsi="Times New Roman" w:eastAsia="SimSun" w:cs="Times New Roman"/>
          <w:bCs/>
          <w:kern w:val="0"/>
          <w:szCs w:val="28"/>
          <w:lang w:val="vi-VN" w:eastAsia="zh-CN" w:bidi="ar"/>
        </w:rPr>
        <w:instrText xml:space="preserve"> HYPERLINK \l _Toc6217 </w:instrText>
      </w:r>
      <w:r>
        <w:rPr>
          <w:rFonts w:hint="default" w:ascii="Times New Roman" w:hAnsi="Times New Roman" w:eastAsia="SimSun" w:cs="Times New Roman"/>
          <w:bCs/>
          <w:kern w:val="0"/>
          <w:szCs w:val="28"/>
          <w:lang w:val="vi-VN" w:eastAsia="zh-CN" w:bidi="ar"/>
        </w:rPr>
        <w:fldChar w:fldCharType="separate"/>
      </w:r>
      <w:r>
        <w:rPr>
          <w:rFonts w:hint="default" w:ascii="Times New Roman" w:hAnsi="Times New Roman" w:cs="Times New Roman"/>
          <w:i/>
          <w:iCs/>
          <w:szCs w:val="28"/>
        </w:rPr>
        <w:t xml:space="preserve">Hình </w:t>
      </w:r>
      <w:r>
        <w:t xml:space="preserve">20 </w:t>
      </w:r>
      <w:r>
        <w:rPr>
          <w:rFonts w:hint="default" w:ascii="Times New Roman" w:hAnsi="Times New Roman" w:cs="Times New Roman"/>
          <w:i/>
          <w:iCs/>
          <w:szCs w:val="28"/>
          <w:lang w:val="vi-VN"/>
        </w:rPr>
        <w:t>: Sequence Profile</w:t>
      </w:r>
      <w:r>
        <w:tab/>
      </w:r>
      <w:r>
        <w:fldChar w:fldCharType="begin"/>
      </w:r>
      <w:r>
        <w:instrText xml:space="preserve"> PAGEREF _Toc6217 \h </w:instrText>
      </w:r>
      <w:r>
        <w:fldChar w:fldCharType="separate"/>
      </w:r>
      <w:r>
        <w:t>40</w:t>
      </w:r>
      <w:r>
        <w:fldChar w:fldCharType="end"/>
      </w:r>
      <w:r>
        <w:rPr>
          <w:rFonts w:hint="default" w:ascii="Times New Roman" w:hAnsi="Times New Roman" w:eastAsia="SimSun" w:cs="Times New Roman"/>
          <w:bCs/>
          <w:kern w:val="0"/>
          <w:szCs w:val="28"/>
          <w:lang w:val="vi-VN" w:eastAsia="zh-CN" w:bidi="ar"/>
        </w:rPr>
        <w:fldChar w:fldCharType="end"/>
      </w:r>
    </w:p>
    <w:p w14:paraId="07FDF41F">
      <w:pPr>
        <w:keepNext w:val="0"/>
        <w:keepLines w:val="0"/>
        <w:widowControl/>
        <w:suppressLineNumbers w:val="0"/>
        <w:spacing w:after="240" w:afterAutospacing="0"/>
        <w:jc w:val="both"/>
        <w:rPr>
          <w:rFonts w:hint="default" w:ascii="Times New Roman" w:hAnsi="Times New Roman" w:cs="Times New Roman"/>
          <w:sz w:val="28"/>
          <w:szCs w:val="28"/>
        </w:rPr>
      </w:pPr>
      <w:r>
        <w:rPr>
          <w:rFonts w:hint="default" w:ascii="Times New Roman" w:hAnsi="Times New Roman" w:eastAsia="SimSun" w:cs="Times New Roman"/>
          <w:bCs/>
          <w:kern w:val="0"/>
          <w:szCs w:val="28"/>
          <w:lang w:val="vi-VN" w:eastAsia="zh-CN" w:bidi="ar"/>
        </w:rPr>
        <w:fldChar w:fldCharType="end"/>
      </w:r>
      <w:bookmarkStart w:id="123" w:name="_GoBack"/>
      <w:bookmarkEnd w:id="123"/>
      <w:r>
        <w:rPr>
          <w:rFonts w:hint="default" w:ascii="Times New Roman" w:hAnsi="Times New Roman" w:eastAsia="SimSun" w:cs="Times New Roman"/>
          <w:b w:val="0"/>
          <w:bCs w:val="0"/>
          <w:kern w:val="0"/>
          <w:sz w:val="28"/>
          <w:szCs w:val="28"/>
          <w:lang w:val="en-US" w:eastAsia="zh-CN" w:bidi="ar"/>
        </w:rPr>
        <w:br w:type="textWrapping"/>
      </w:r>
    </w:p>
    <w:p w14:paraId="681DE2A4">
      <w:pPr>
        <w:pStyle w:val="2"/>
        <w:keepNext w:val="0"/>
        <w:keepLines w:val="0"/>
        <w:widowControl/>
        <w:suppressLineNumbers w:val="0"/>
        <w:bidi w:val="0"/>
        <w:spacing w:before="240" w:beforeAutospacing="0" w:after="0" w:afterAutospacing="0" w:line="16" w:lineRule="atLeast"/>
        <w:jc w:val="center"/>
        <w:rPr>
          <w:rFonts w:hint="default" w:ascii="Times New Roman" w:hAnsi="Times New Roman" w:cs="Times New Roman"/>
          <w:sz w:val="28"/>
          <w:szCs w:val="28"/>
          <w:lang w:val="vi-VN"/>
        </w:rPr>
      </w:pPr>
      <w:bookmarkStart w:id="0" w:name="_Toc28378"/>
      <w:r>
        <w:rPr>
          <w:rFonts w:hint="default" w:ascii="Times New Roman" w:hAnsi="Times New Roman" w:cs="Times New Roman"/>
          <w:b/>
          <w:bCs/>
          <w:i w:val="0"/>
          <w:iCs w:val="0"/>
          <w:color w:val="000000"/>
          <w:sz w:val="28"/>
          <w:szCs w:val="28"/>
          <w:u w:val="none"/>
          <w:vertAlign w:val="baseline"/>
          <w:lang w:val="vi-VN"/>
        </w:rPr>
        <w:t>CHƯƠNG</w:t>
      </w:r>
      <w:r>
        <w:rPr>
          <w:rFonts w:hint="default" w:ascii="Times New Roman" w:hAnsi="Times New Roman" w:cs="Times New Roman"/>
          <w:b/>
          <w:bCs/>
          <w:i w:val="0"/>
          <w:iCs w:val="0"/>
          <w:color w:val="000000"/>
          <w:sz w:val="28"/>
          <w:szCs w:val="28"/>
          <w:u w:val="none"/>
          <w:vertAlign w:val="baseline"/>
        </w:rPr>
        <w:t xml:space="preserve"> </w:t>
      </w:r>
      <w:bookmarkStart w:id="1" w:name="_Toc14937"/>
      <w:r>
        <w:rPr>
          <w:rFonts w:hint="default" w:ascii="Times New Roman" w:hAnsi="Times New Roman" w:cs="Times New Roman"/>
          <w:b/>
          <w:bCs/>
          <w:i w:val="0"/>
          <w:iCs w:val="0"/>
          <w:color w:val="000000"/>
          <w:sz w:val="28"/>
          <w:szCs w:val="28"/>
          <w:u w:val="none"/>
          <w:vertAlign w:val="baseline"/>
        </w:rPr>
        <w:t xml:space="preserve">I: </w:t>
      </w:r>
      <w:bookmarkEnd w:id="0"/>
      <w:bookmarkEnd w:id="1"/>
      <w:r>
        <w:rPr>
          <w:rFonts w:hint="default" w:ascii="Times New Roman" w:hAnsi="Times New Roman" w:cs="Times New Roman"/>
          <w:b/>
          <w:bCs/>
          <w:i w:val="0"/>
          <w:iCs w:val="0"/>
          <w:color w:val="000000"/>
          <w:sz w:val="28"/>
          <w:szCs w:val="28"/>
          <w:u w:val="none"/>
          <w:vertAlign w:val="baseline"/>
          <w:lang w:val="vi-VN"/>
        </w:rPr>
        <w:t>GIỚI THIỆU ĐỀ TÀI</w:t>
      </w:r>
    </w:p>
    <w:p w14:paraId="49585A16">
      <w:pPr>
        <w:pStyle w:val="3"/>
        <w:keepNext w:val="0"/>
        <w:keepLines w:val="0"/>
        <w:widowControl/>
        <w:suppressLineNumbers w:val="0"/>
        <w:bidi w:val="0"/>
        <w:spacing w:before="360" w:beforeAutospacing="0" w:after="260" w:afterAutospacing="0" w:line="16" w:lineRule="atLeast"/>
        <w:jc w:val="both"/>
        <w:rPr>
          <w:rFonts w:hint="default" w:ascii="Times New Roman" w:hAnsi="Times New Roman" w:cs="Times New Roman"/>
          <w:b/>
          <w:bCs/>
          <w:i w:val="0"/>
          <w:iCs w:val="0"/>
          <w:color w:val="000000"/>
          <w:sz w:val="28"/>
          <w:szCs w:val="28"/>
          <w:u w:val="none"/>
        </w:rPr>
      </w:pPr>
      <w:bookmarkStart w:id="2" w:name="_Toc8191"/>
      <w:bookmarkStart w:id="3" w:name="_Toc3193"/>
      <w:r>
        <w:rPr>
          <w:rFonts w:hint="default" w:ascii="Times New Roman" w:hAnsi="Times New Roman" w:cs="Times New Roman"/>
          <w:b/>
          <w:bCs/>
          <w:i w:val="0"/>
          <w:iCs w:val="0"/>
          <w:color w:val="000000"/>
          <w:sz w:val="28"/>
          <w:szCs w:val="28"/>
          <w:u w:val="none"/>
          <w:vertAlign w:val="baseline"/>
          <w:lang w:val="vi-VN"/>
        </w:rPr>
        <w:t>1.</w:t>
      </w:r>
      <w:r>
        <w:rPr>
          <w:rFonts w:hint="default" w:ascii="Times New Roman" w:hAnsi="Times New Roman" w:cs="Times New Roman"/>
          <w:b/>
          <w:bCs/>
          <w:i w:val="0"/>
          <w:iCs w:val="0"/>
          <w:color w:val="000000"/>
          <w:sz w:val="28"/>
          <w:szCs w:val="28"/>
          <w:u w:val="none"/>
          <w:vertAlign w:val="baseline"/>
        </w:rPr>
        <w:t>Giới thiệu chung</w:t>
      </w:r>
      <w:bookmarkEnd w:id="2"/>
      <w:bookmarkEnd w:id="3"/>
    </w:p>
    <w:p w14:paraId="1FF216FE">
      <w:pPr>
        <w:pStyle w:val="85"/>
        <w:keepNext w:val="0"/>
        <w:keepLines w:val="0"/>
        <w:widowControl/>
        <w:suppressLineNumbers w:val="0"/>
        <w:bidi w:val="0"/>
        <w:spacing w:before="0" w:beforeAutospacing="0" w:after="200" w:afterAutospacing="0" w:line="14" w:lineRule="atLeast"/>
        <w:ind w:left="540" w:firstLine="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thời đại chuyển đổi số và công nghệ 4.0, các hệ thống thông minh ngày càng đóng vai trò quan trọng trong việc giúp con người giám sát, điều khiển và tự động hóa các thiết bị trong đời sống hằng ngày. Internet of Things (IoT) – Internet vạn vật – là nền tảng cốt lõi cho xu hướng này, cho phép các thiết bị vật lý có thể kết nối với nhau và trao đổi dữ liệu qua Internet, từ đó tạo nên các mô hình “ngôi nhà thông minh”, “thành phố thông minh” hay “nông nghiệp thông minh”.</w:t>
      </w:r>
    </w:p>
    <w:p w14:paraId="6999AD85">
      <w:pPr>
        <w:pStyle w:val="85"/>
        <w:keepNext w:val="0"/>
        <w:keepLines w:val="0"/>
        <w:widowControl/>
        <w:suppressLineNumbers w:val="0"/>
        <w:bidi w:val="0"/>
        <w:spacing w:before="0" w:beforeAutospacing="0" w:after="200" w:afterAutospacing="0" w:line="14" w:lineRule="atLeast"/>
        <w:ind w:left="540" w:firstLine="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Xuất phát từ nhu cầu thực tế đó, đề tài “Hệ thống IoT Dashboard giám sát và điều khiển thiết bị” được xây dựng với mục đích tạo ra một mô hình trực quan, giúp người dùng có thể:</w:t>
      </w:r>
    </w:p>
    <w:p w14:paraId="5F3B61D6">
      <w:pPr>
        <w:pStyle w:val="85"/>
        <w:keepNext w:val="0"/>
        <w:keepLines w:val="0"/>
        <w:widowControl/>
        <w:numPr>
          <w:ilvl w:val="0"/>
          <w:numId w:val="15"/>
        </w:numPr>
        <w:suppressLineNumbers w:val="0"/>
        <w:bidi w:val="0"/>
        <w:spacing w:before="0" w:beforeAutospacing="0" w:after="0" w:afterAutospacing="0" w:line="14" w:lineRule="atLeast"/>
        <w:ind w:left="1260" w:leftChars="0" w:hanging="42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Giám sát các thông số môi trường như nhiệt độ, độ ẩm, ánh sáng theo thời gian thực.</w:t>
      </w:r>
    </w:p>
    <w:p w14:paraId="1F1E5438">
      <w:pPr>
        <w:pStyle w:val="85"/>
        <w:keepNext w:val="0"/>
        <w:keepLines w:val="0"/>
        <w:widowControl/>
        <w:numPr>
          <w:ilvl w:val="0"/>
          <w:numId w:val="15"/>
        </w:numPr>
        <w:suppressLineNumbers w:val="0"/>
        <w:bidi w:val="0"/>
        <w:spacing w:before="0" w:beforeAutospacing="0" w:after="0" w:afterAutospacing="0" w:line="14" w:lineRule="atLeast"/>
        <w:ind w:left="1260" w:leftChars="0" w:hanging="4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Điều khiển các thiết bị điện trong mô hình (đèn</w:t>
      </w:r>
      <w:r>
        <w:rPr>
          <w:rFonts w:hint="default" w:ascii="Times New Roman" w:hAnsi="Times New Roman"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 điều hòa mô phỏng) chỉ với vài thao tác đơn giản trên giao diện web.</w:t>
      </w:r>
    </w:p>
    <w:p w14:paraId="6D4EEF89">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Theo dõi lịch sử hoạt động của cảm biến và thiết bị để đánh giá tình trạng môi trường.</w:t>
      </w:r>
    </w:p>
    <w:p w14:paraId="36172350">
      <w:pPr>
        <w:pStyle w:val="85"/>
        <w:keepNext w:val="0"/>
        <w:keepLines w:val="0"/>
        <w:widowControl/>
        <w:suppressLineNumbers w:val="0"/>
        <w:bidi w:val="0"/>
        <w:spacing w:before="0" w:beforeAutospacing="0" w:after="200" w:afterAutospacing="0" w:line="14" w:lineRule="atLeast"/>
        <w:ind w:left="540" w:firstLine="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Sản phẩm được thiết kế như một mô hình thu nhỏ của hệ thống nhà thông minh (Smart Home), trong đó người dùng có thể chủ động tương tác, quan sát và điều khiển thiết bị từ xa.</w:t>
      </w:r>
    </w:p>
    <w:p w14:paraId="03F83BCC">
      <w:pPr>
        <w:pStyle w:val="85"/>
        <w:keepNext w:val="0"/>
        <w:keepLines w:val="0"/>
        <w:widowControl/>
        <w:suppressLineNumbers w:val="0"/>
        <w:bidi w:val="0"/>
        <w:spacing w:before="0" w:beforeAutospacing="0" w:after="200" w:afterAutospacing="0" w:line="14" w:lineRule="atLeast"/>
        <w:ind w:left="540" w:firstLine="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hướng đến việc mang lại tính tiện lợi, an toàn và hiện đại trong sinh hoạt, đồng thời có thể mở rộng để ứng dụng trong nhiều lĩnh vực khác nhau như quản lý tòa nhà, phòng học, nhà kính hoặc nhà xưởng.</w:t>
      </w:r>
    </w:p>
    <w:p w14:paraId="0B0A91C4">
      <w:pPr>
        <w:pStyle w:val="3"/>
        <w:keepNext w:val="0"/>
        <w:keepLines w:val="0"/>
        <w:widowControl/>
        <w:numPr>
          <w:ilvl w:val="0"/>
          <w:numId w:val="0"/>
        </w:numPr>
        <w:suppressLineNumbers w:val="0"/>
        <w:bidi w:val="0"/>
        <w:spacing w:before="360" w:beforeAutospacing="0" w:after="200" w:afterAutospacing="0" w:line="16" w:lineRule="atLeast"/>
        <w:jc w:val="both"/>
        <w:outlineLvl w:val="1"/>
        <w:rPr>
          <w:rFonts w:hint="default" w:ascii="Times New Roman" w:hAnsi="Times New Roman" w:cs="Times New Roman"/>
          <w:sz w:val="28"/>
          <w:szCs w:val="28"/>
        </w:rPr>
      </w:pPr>
      <w:bookmarkStart w:id="4" w:name="_Toc12382"/>
      <w:bookmarkStart w:id="5" w:name="_Toc24985"/>
      <w:r>
        <w:rPr>
          <w:rFonts w:hint="default" w:ascii="Times New Roman" w:hAnsi="Times New Roman" w:cs="Times New Roman"/>
          <w:b/>
          <w:bCs/>
          <w:i w:val="0"/>
          <w:iCs w:val="0"/>
          <w:color w:val="000000"/>
          <w:sz w:val="28"/>
          <w:szCs w:val="28"/>
          <w:u w:val="none"/>
          <w:vertAlign w:val="baseline"/>
          <w:lang w:val="vi-VN"/>
        </w:rPr>
        <w:t>2.</w:t>
      </w:r>
      <w:r>
        <w:rPr>
          <w:rFonts w:hint="default" w:ascii="Times New Roman" w:hAnsi="Times New Roman" w:cs="Times New Roman"/>
          <w:b/>
          <w:bCs/>
          <w:i w:val="0"/>
          <w:iCs w:val="0"/>
          <w:color w:val="000000"/>
          <w:sz w:val="28"/>
          <w:szCs w:val="28"/>
          <w:u w:val="none"/>
          <w:vertAlign w:val="baseline"/>
        </w:rPr>
        <w:t>Mục tiêu nghiên cứu</w:t>
      </w:r>
      <w:bookmarkEnd w:id="4"/>
      <w:bookmarkEnd w:id="5"/>
    </w:p>
    <w:p w14:paraId="767C2A4D">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vertAlign w:val="baseline"/>
        </w:rPr>
        <w:t>Xây dựng một hệ thống IoT hoàn chỉnh cho phép thu thập, hiển thị và điều khiển các thông số môi trường theo thời gian thực.</w:t>
      </w:r>
    </w:p>
    <w:p w14:paraId="180D7109">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vertAlign w:val="baseline"/>
        </w:rPr>
        <w:t>Tạo giao diện Dashboard trực quan giúp người dùng dễ dàng theo dõi dữ liệu và thao tác điều khiển thiết bị.</w:t>
      </w:r>
    </w:p>
    <w:p w14:paraId="365A42D7">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vertAlign w:val="baseline"/>
        </w:rPr>
        <w:t>Lưu trữ toàn bộ dữ liệu cảm biến và lịch sử bật/tắt thiết bị, phục vụ cho việc phân tích, đánh giá hoặc thống kê sau này.</w:t>
      </w:r>
    </w:p>
    <w:p w14:paraId="41FA9BD1">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cs="Times New Roman"/>
          <w:b/>
          <w:bCs/>
          <w:i w:val="0"/>
          <w:iCs w:val="0"/>
          <w:color w:val="000000"/>
          <w:sz w:val="28"/>
          <w:szCs w:val="28"/>
          <w:u w:val="none"/>
        </w:rPr>
      </w:pPr>
      <w:r>
        <w:rPr>
          <w:rFonts w:hint="default" w:ascii="Times New Roman" w:hAnsi="Times New Roman" w:eastAsia="sans-serif" w:cs="Times New Roman"/>
          <w:i w:val="0"/>
          <w:iCs w:val="0"/>
          <w:color w:val="000000"/>
          <w:sz w:val="28"/>
          <w:szCs w:val="28"/>
          <w:u w:val="none"/>
          <w:vertAlign w:val="baseline"/>
        </w:rPr>
        <w:t>Đảm bảo hệ thống hoạt động ổn định, phản hồi nhanh và chính xác, ngay cả khi kết nối mạng bị gián đoạn tạm thời.</w:t>
      </w:r>
    </w:p>
    <w:p w14:paraId="55A51B56">
      <w:pPr>
        <w:pStyle w:val="3"/>
        <w:keepNext w:val="0"/>
        <w:keepLines w:val="0"/>
        <w:widowControl/>
        <w:suppressLineNumbers w:val="0"/>
        <w:bidi w:val="0"/>
        <w:spacing w:before="360" w:beforeAutospacing="0" w:after="200" w:afterAutospacing="0" w:line="16" w:lineRule="atLeast"/>
        <w:jc w:val="both"/>
        <w:rPr>
          <w:rFonts w:hint="default" w:ascii="Times New Roman" w:hAnsi="Times New Roman" w:cs="Times New Roman"/>
          <w:i w:val="0"/>
          <w:iCs w:val="0"/>
          <w:color w:val="000000"/>
          <w:sz w:val="28"/>
          <w:szCs w:val="28"/>
          <w:u w:val="none"/>
        </w:rPr>
      </w:pPr>
      <w:bookmarkStart w:id="6" w:name="_Toc27580"/>
      <w:bookmarkStart w:id="7" w:name="_Toc13869"/>
      <w:r>
        <w:rPr>
          <w:rFonts w:hint="default" w:ascii="Times New Roman" w:hAnsi="Times New Roman" w:cs="Times New Roman"/>
          <w:b/>
          <w:bCs/>
          <w:i w:val="0"/>
          <w:iCs w:val="0"/>
          <w:color w:val="000000"/>
          <w:sz w:val="28"/>
          <w:szCs w:val="28"/>
          <w:u w:val="none"/>
          <w:vertAlign w:val="baseline"/>
          <w:lang w:val="vi-VN"/>
        </w:rPr>
        <w:t>3.</w:t>
      </w:r>
      <w:r>
        <w:rPr>
          <w:rFonts w:hint="default" w:ascii="Times New Roman" w:hAnsi="Times New Roman" w:cs="Times New Roman"/>
          <w:b/>
          <w:bCs/>
          <w:i w:val="0"/>
          <w:iCs w:val="0"/>
          <w:color w:val="000000"/>
          <w:sz w:val="28"/>
          <w:szCs w:val="28"/>
          <w:u w:val="none"/>
          <w:vertAlign w:val="baseline"/>
        </w:rPr>
        <w:t>Phạm vi và đối tượng nghiên cứu</w:t>
      </w:r>
      <w:bookmarkEnd w:id="6"/>
      <w:bookmarkEnd w:id="7"/>
    </w:p>
    <w:p w14:paraId="01F58232">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cs="Times New Roman"/>
          <w:b/>
          <w:bCs/>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 xml:space="preserve">Đối tượng nghiên cứu: </w:t>
      </w:r>
      <w:r>
        <w:rPr>
          <w:rFonts w:hint="default" w:ascii="Times New Roman" w:hAnsi="Times New Roman" w:cs="Times New Roman"/>
          <w:i w:val="0"/>
          <w:iCs w:val="0"/>
          <w:color w:val="000000"/>
          <w:sz w:val="28"/>
          <w:szCs w:val="28"/>
          <w:u w:val="none"/>
          <w:vertAlign w:val="baseline"/>
        </w:rPr>
        <w:t>Hệ thống IoT giám sát môi trường và điều khiển thiết bị trong mô hình nhà thông minh.</w:t>
      </w:r>
    </w:p>
    <w:p w14:paraId="6F63C10B">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Phạm vi thực hiện:</w:t>
      </w:r>
    </w:p>
    <w:p w14:paraId="02DE9DEF">
      <w:pPr>
        <w:pStyle w:val="85"/>
        <w:keepNext w:val="0"/>
        <w:keepLines w:val="0"/>
        <w:widowControl/>
        <w:numPr>
          <w:ilvl w:val="1"/>
          <w:numId w:val="15"/>
        </w:numPr>
        <w:suppressLineNumbers w:val="0"/>
        <w:bidi w:val="0"/>
        <w:spacing w:before="0" w:beforeAutospacing="0" w:after="200" w:afterAutospacing="0" w:line="14" w:lineRule="atLeast"/>
        <w:ind w:left="1680" w:leftChars="0" w:hanging="4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Hệ thống thu thập dữ liệu từ các cảm biến:</w:t>
      </w:r>
    </w:p>
    <w:p w14:paraId="36FF6B71">
      <w:pPr>
        <w:pStyle w:val="85"/>
        <w:keepNext w:val="0"/>
        <w:keepLines w:val="0"/>
        <w:widowControl/>
        <w:numPr>
          <w:ilvl w:val="2"/>
          <w:numId w:val="15"/>
        </w:numPr>
        <w:suppressLineNumbers w:val="0"/>
        <w:bidi w:val="0"/>
        <w:spacing w:before="0" w:beforeAutospacing="0" w:after="200" w:afterAutospacing="0" w:line="14" w:lineRule="atLeast"/>
        <w:ind w:left="2100" w:leftChars="0" w:hanging="4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lang w:val="vi-VN"/>
        </w:rPr>
        <w:t>DHT22</w:t>
      </w:r>
      <w:r>
        <w:rPr>
          <w:rFonts w:hint="default" w:ascii="Times New Roman" w:hAnsi="Times New Roman" w:cs="Times New Roman"/>
          <w:i w:val="0"/>
          <w:iCs w:val="0"/>
          <w:color w:val="000000"/>
          <w:sz w:val="28"/>
          <w:szCs w:val="28"/>
          <w:u w:val="none"/>
          <w:vertAlign w:val="baseline"/>
        </w:rPr>
        <w:t>: đo nhiệt độ và độ ẩm.</w:t>
      </w:r>
    </w:p>
    <w:p w14:paraId="32C92827">
      <w:pPr>
        <w:pStyle w:val="85"/>
        <w:keepNext w:val="0"/>
        <w:keepLines w:val="0"/>
        <w:widowControl/>
        <w:numPr>
          <w:ilvl w:val="2"/>
          <w:numId w:val="15"/>
        </w:numPr>
        <w:suppressLineNumbers w:val="0"/>
        <w:bidi w:val="0"/>
        <w:spacing w:before="0" w:beforeAutospacing="0" w:after="200" w:afterAutospacing="0" w:line="14" w:lineRule="atLeast"/>
        <w:ind w:left="2100" w:leftChars="0" w:hanging="4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lang w:val="vi-VN"/>
        </w:rPr>
        <w:t>Module LDR/LM393</w:t>
      </w:r>
      <w:r>
        <w:rPr>
          <w:rFonts w:hint="default" w:ascii="Times New Roman" w:hAnsi="Times New Roman" w:cs="Times New Roman"/>
          <w:i w:val="0"/>
          <w:iCs w:val="0"/>
          <w:color w:val="000000"/>
          <w:sz w:val="28"/>
          <w:szCs w:val="28"/>
          <w:u w:val="none"/>
          <w:vertAlign w:val="baseline"/>
        </w:rPr>
        <w:t>: đo cường độ ánh sáng.</w:t>
      </w:r>
    </w:p>
    <w:p w14:paraId="5941034A">
      <w:pPr>
        <w:pStyle w:val="85"/>
        <w:keepNext w:val="0"/>
        <w:keepLines w:val="0"/>
        <w:widowControl/>
        <w:numPr>
          <w:ilvl w:val="1"/>
          <w:numId w:val="15"/>
        </w:numPr>
        <w:suppressLineNumbers w:val="0"/>
        <w:bidi w:val="0"/>
        <w:spacing w:before="0" w:beforeAutospacing="0" w:after="200" w:afterAutospacing="0" w:line="14" w:lineRule="atLeast"/>
        <w:ind w:left="1680" w:leftChars="0" w:hanging="4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Các thiết bị được điều khiển gồm: đèn </w:t>
      </w:r>
    </w:p>
    <w:p w14:paraId="69A6AC82">
      <w:pPr>
        <w:pStyle w:val="85"/>
        <w:keepNext w:val="0"/>
        <w:keepLines w:val="0"/>
        <w:widowControl/>
        <w:numPr>
          <w:ilvl w:val="1"/>
          <w:numId w:val="15"/>
        </w:numPr>
        <w:suppressLineNumbers w:val="0"/>
        <w:bidi w:val="0"/>
        <w:spacing w:before="0" w:beforeAutospacing="0" w:after="200" w:afterAutospacing="0" w:line="14" w:lineRule="atLeast"/>
        <w:ind w:left="1680" w:leftChars="0" w:hanging="4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Dữ liệu hiển thị qua </w:t>
      </w:r>
      <w:r>
        <w:rPr>
          <w:rFonts w:hint="default" w:ascii="Times New Roman" w:hAnsi="Times New Roman" w:cs="Times New Roman"/>
          <w:b/>
          <w:bCs/>
          <w:i w:val="0"/>
          <w:iCs w:val="0"/>
          <w:color w:val="000000"/>
          <w:sz w:val="28"/>
          <w:szCs w:val="28"/>
          <w:u w:val="none"/>
          <w:vertAlign w:val="baseline"/>
        </w:rPr>
        <w:t>giao diện Dashboard web</w:t>
      </w:r>
      <w:r>
        <w:rPr>
          <w:rFonts w:hint="default" w:ascii="Times New Roman" w:hAnsi="Times New Roman" w:cs="Times New Roman"/>
          <w:i w:val="0"/>
          <w:iCs w:val="0"/>
          <w:color w:val="000000"/>
          <w:sz w:val="28"/>
          <w:szCs w:val="28"/>
          <w:u w:val="none"/>
          <w:vertAlign w:val="baseline"/>
        </w:rPr>
        <w:t xml:space="preserve">, được cập nhật </w:t>
      </w:r>
      <w:r>
        <w:rPr>
          <w:rFonts w:hint="default" w:ascii="Times New Roman" w:hAnsi="Times New Roman" w:cs="Times New Roman"/>
          <w:b/>
          <w:bCs/>
          <w:i w:val="0"/>
          <w:iCs w:val="0"/>
          <w:color w:val="000000"/>
          <w:sz w:val="28"/>
          <w:szCs w:val="28"/>
          <w:u w:val="none"/>
          <w:vertAlign w:val="baseline"/>
        </w:rPr>
        <w:t>theo thời gian thực</w:t>
      </w:r>
      <w:r>
        <w:rPr>
          <w:rFonts w:hint="default" w:ascii="Times New Roman" w:hAnsi="Times New Roman" w:cs="Times New Roman"/>
          <w:i w:val="0"/>
          <w:iCs w:val="0"/>
          <w:color w:val="000000"/>
          <w:sz w:val="28"/>
          <w:szCs w:val="28"/>
          <w:u w:val="none"/>
          <w:vertAlign w:val="baseline"/>
        </w:rPr>
        <w:t>.</w:t>
      </w:r>
    </w:p>
    <w:p w14:paraId="24BFD2AD">
      <w:pPr>
        <w:pStyle w:val="85"/>
        <w:keepNext w:val="0"/>
        <w:keepLines w:val="0"/>
        <w:widowControl/>
        <w:numPr>
          <w:ilvl w:val="1"/>
          <w:numId w:val="15"/>
        </w:numPr>
        <w:suppressLineNumbers w:val="0"/>
        <w:bidi w:val="0"/>
        <w:spacing w:before="0" w:beforeAutospacing="0" w:after="200" w:afterAutospacing="0" w:line="14" w:lineRule="atLeast"/>
        <w:ind w:left="1680" w:leftChars="0" w:hanging="4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 xml:space="preserve">Mô hình được vận hành </w:t>
      </w:r>
      <w:r>
        <w:rPr>
          <w:rFonts w:hint="default" w:ascii="Times New Roman" w:hAnsi="Times New Roman" w:cs="Times New Roman"/>
          <w:b/>
          <w:bCs/>
          <w:i w:val="0"/>
          <w:iCs w:val="0"/>
          <w:color w:val="000000"/>
          <w:sz w:val="28"/>
          <w:szCs w:val="28"/>
          <w:u w:val="none"/>
          <w:vertAlign w:val="baseline"/>
        </w:rPr>
        <w:t>trên mạng cục bộ (LAN)</w:t>
      </w:r>
      <w:r>
        <w:rPr>
          <w:rFonts w:hint="default" w:ascii="Times New Roman" w:hAnsi="Times New Roman" w:cs="Times New Roman"/>
          <w:i w:val="0"/>
          <w:iCs w:val="0"/>
          <w:color w:val="000000"/>
          <w:sz w:val="28"/>
          <w:szCs w:val="28"/>
          <w:u w:val="none"/>
          <w:vertAlign w:val="baseline"/>
        </w:rPr>
        <w:t>, hướng tới khả năng mở rộng điều khiển từ xa qua Internet.</w:t>
      </w:r>
    </w:p>
    <w:p w14:paraId="281A4F06">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8"/>
          <w:szCs w:val="28"/>
          <w:u w:val="none"/>
        </w:rPr>
      </w:pPr>
    </w:p>
    <w:p w14:paraId="3B29FC9A">
      <w:pPr>
        <w:pStyle w:val="3"/>
        <w:keepNext w:val="0"/>
        <w:keepLines w:val="0"/>
        <w:widowControl/>
        <w:numPr>
          <w:ilvl w:val="0"/>
          <w:numId w:val="16"/>
        </w:numPr>
        <w:suppressLineNumbers w:val="0"/>
        <w:bidi w:val="0"/>
        <w:spacing w:before="360" w:beforeAutospacing="0" w:after="200" w:afterAutospacing="0" w:line="16" w:lineRule="atLeast"/>
        <w:ind w:left="720"/>
        <w:jc w:val="both"/>
        <w:rPr>
          <w:rFonts w:hint="default" w:ascii="Times New Roman" w:hAnsi="Times New Roman" w:cs="Times New Roman"/>
          <w:b/>
          <w:bCs/>
          <w:i w:val="0"/>
          <w:iCs w:val="0"/>
          <w:color w:val="000000"/>
          <w:sz w:val="28"/>
          <w:szCs w:val="28"/>
          <w:u w:val="none"/>
        </w:rPr>
      </w:pPr>
      <w:bookmarkStart w:id="8" w:name="_Toc25286"/>
      <w:bookmarkStart w:id="9" w:name="_Toc8926"/>
      <w:r>
        <w:rPr>
          <w:rFonts w:hint="default" w:ascii="Times New Roman" w:hAnsi="Times New Roman" w:cs="Times New Roman"/>
          <w:b/>
          <w:bCs/>
          <w:i w:val="0"/>
          <w:iCs w:val="0"/>
          <w:color w:val="000000"/>
          <w:sz w:val="28"/>
          <w:szCs w:val="28"/>
          <w:u w:val="none"/>
          <w:vertAlign w:val="baseline"/>
        </w:rPr>
        <w:t>Ý nghĩa thực tiễn</w:t>
      </w:r>
      <w:bookmarkEnd w:id="8"/>
      <w:bookmarkEnd w:id="9"/>
    </w:p>
    <w:p w14:paraId="3C3003E1">
      <w:pPr>
        <w:pStyle w:val="85"/>
        <w:keepNext w:val="0"/>
        <w:keepLines w:val="0"/>
        <w:widowControl/>
        <w:suppressLineNumbers w:val="0"/>
        <w:bidi w:val="0"/>
        <w:spacing w:before="0" w:beforeAutospacing="0" w:after="200" w:afterAutospacing="0" w:line="14" w:lineRule="atLeast"/>
        <w:ind w:left="0" w:firstLine="720"/>
        <w:jc w:val="both"/>
        <w:rPr>
          <w:rFonts w:hint="default" w:ascii="Times New Roman" w:hAnsi="Times New Roman" w:eastAsia="sans-serif"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Đề tài có ý nghĩa thiết thực cả về mặt học thuật lẫn ứng dụng thực tế:</w:t>
      </w:r>
    </w:p>
    <w:p w14:paraId="25D4F5A1">
      <w:pPr>
        <w:pStyle w:val="85"/>
        <w:keepNext w:val="0"/>
        <w:keepLines w:val="0"/>
        <w:widowControl/>
        <w:suppressLineNumbers w:val="0"/>
        <w:bidi w:val="0"/>
        <w:spacing w:before="0" w:beforeAutospacing="0" w:after="200" w:afterAutospacing="0" w:line="14" w:lineRule="atLeast"/>
        <w:ind w:left="720"/>
        <w:jc w:val="both"/>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vertAlign w:val="baseline"/>
        </w:rPr>
        <w:t>Về mặt ứng dụng:</w:t>
      </w:r>
    </w:p>
    <w:p w14:paraId="01900135">
      <w:pPr>
        <w:pStyle w:val="85"/>
        <w:keepNext w:val="0"/>
        <w:keepLines w:val="0"/>
        <w:widowControl/>
        <w:suppressLineNumbers w:val="0"/>
        <w:bidi w:val="0"/>
        <w:spacing w:before="0" w:beforeAutospacing="0" w:after="200" w:afterAutospacing="0" w:line="14" w:lineRule="atLeast"/>
        <w:ind w:left="1440"/>
        <w:jc w:val="both"/>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vertAlign w:val="baseline"/>
        </w:rPr>
        <w:t>Hệ thống giúp người dùng giám sát điều kiện môi trường và điều khiển thiết bị một cách chủ động, giảm lãng phí năng lượng và tăng tính tiện lợi trong sinh hoạt.</w:t>
      </w:r>
    </w:p>
    <w:p w14:paraId="49B64FF7">
      <w:pPr>
        <w:pStyle w:val="85"/>
        <w:keepNext w:val="0"/>
        <w:keepLines w:val="0"/>
        <w:widowControl/>
        <w:suppressLineNumbers w:val="0"/>
        <w:bidi w:val="0"/>
        <w:spacing w:before="0" w:beforeAutospacing="0" w:after="200" w:afterAutospacing="0" w:line="14" w:lineRule="atLeast"/>
        <w:ind w:left="1440"/>
        <w:jc w:val="both"/>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vertAlign w:val="baseline"/>
        </w:rPr>
        <w:t>Mô hình có thể được mở rộng để áp dụng trong nhà thông minh, quản lý lớp học, hoặc giám sát môi trường nông nghiệp.</w:t>
      </w:r>
    </w:p>
    <w:p w14:paraId="75B4B1F4">
      <w:pPr>
        <w:pStyle w:val="85"/>
        <w:keepNext w:val="0"/>
        <w:keepLines w:val="0"/>
        <w:widowControl/>
        <w:suppressLineNumbers w:val="0"/>
        <w:bidi w:val="0"/>
        <w:spacing w:before="0" w:beforeAutospacing="0" w:after="200" w:afterAutospacing="0" w:line="14" w:lineRule="atLeast"/>
        <w:ind w:left="720"/>
        <w:jc w:val="both"/>
        <w:rPr>
          <w:rFonts w:hint="default" w:ascii="Times New Roman" w:hAnsi="Times New Roman" w:eastAsia="sans-serif" w:cs="Times New Roman"/>
          <w:i w:val="0"/>
          <w:iCs w:val="0"/>
          <w:color w:val="000000"/>
          <w:sz w:val="28"/>
          <w:szCs w:val="28"/>
          <w:u w:val="none"/>
        </w:rPr>
      </w:pPr>
      <w:r>
        <w:rPr>
          <w:rFonts w:hint="default" w:ascii="Times New Roman" w:hAnsi="Times New Roman" w:eastAsia="sans-serif" w:cs="Times New Roman"/>
          <w:i w:val="0"/>
          <w:iCs w:val="0"/>
          <w:color w:val="000000"/>
          <w:sz w:val="28"/>
          <w:szCs w:val="28"/>
          <w:u w:val="none"/>
          <w:vertAlign w:val="baseline"/>
        </w:rPr>
        <w:t>Về mặt thực tiễn xã hội:</w:t>
      </w:r>
    </w:p>
    <w:p w14:paraId="3458D352">
      <w:pPr>
        <w:pStyle w:val="85"/>
        <w:keepNext w:val="0"/>
        <w:keepLines w:val="0"/>
        <w:widowControl/>
        <w:suppressLineNumbers w:val="0"/>
        <w:bidi w:val="0"/>
        <w:spacing w:before="0" w:beforeAutospacing="0" w:after="200" w:afterAutospacing="0" w:line="14" w:lineRule="atLeast"/>
        <w:ind w:left="1440"/>
        <w:jc w:val="both"/>
        <w:rPr>
          <w:rFonts w:hint="default" w:ascii="Times New Roman" w:hAnsi="Times New Roman" w:eastAsia="sans-serif" w:cs="Times New Roman"/>
          <w:i w:val="0"/>
          <w:iCs w:val="0"/>
          <w:color w:val="000000"/>
          <w:sz w:val="28"/>
          <w:szCs w:val="28"/>
          <w:u w:val="none"/>
          <w:vertAlign w:val="baseline"/>
        </w:rPr>
      </w:pPr>
      <w:r>
        <w:rPr>
          <w:rFonts w:hint="default" w:ascii="Times New Roman" w:hAnsi="Times New Roman" w:eastAsia="sans-serif" w:cs="Times New Roman"/>
          <w:i w:val="0"/>
          <w:iCs w:val="0"/>
          <w:color w:val="000000"/>
          <w:sz w:val="28"/>
          <w:szCs w:val="28"/>
          <w:u w:val="none"/>
          <w:vertAlign w:val="baseline"/>
        </w:rPr>
        <w:t>Đề tài góp phần nâng cao nhận thức về ứng dụng IoT trong đời sống, khuyến khích việc kết hợp giữa thiết bị vật lý và nền tảng trực tuyến nhằm hướng tới cuộc sống hiện đại, tự động và hiệu quả hơn.</w:t>
      </w:r>
    </w:p>
    <w:p w14:paraId="0DA837D5">
      <w:pPr>
        <w:pStyle w:val="2"/>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CHƯƠNG II. THIẾT KẾ VÀ TỔNG QUAN HỆ THỐNG</w:t>
      </w:r>
    </w:p>
    <w:p w14:paraId="3CFF1054">
      <w:pPr>
        <w:pStyle w:val="3"/>
        <w:numPr>
          <w:ilvl w:val="0"/>
          <w:numId w:val="17"/>
        </w:num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Kiến trúc hệ thống:</w:t>
      </w:r>
    </w:p>
    <w:p w14:paraId="24DCA6F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114925" cy="4733925"/>
            <wp:effectExtent l="0" t="0" r="5715" b="571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5"/>
                    <a:stretch>
                      <a:fillRect/>
                    </a:stretch>
                  </pic:blipFill>
                  <pic:spPr>
                    <a:xfrm>
                      <a:off x="0" y="0"/>
                      <a:ext cx="5114925" cy="4733925"/>
                    </a:xfrm>
                    <a:prstGeom prst="rect">
                      <a:avLst/>
                    </a:prstGeom>
                    <a:noFill/>
                    <a:ln>
                      <a:noFill/>
                    </a:ln>
                  </pic:spPr>
                </pic:pic>
              </a:graphicData>
            </a:graphic>
          </wp:inline>
        </w:drawing>
      </w:r>
    </w:p>
    <w:p w14:paraId="42CB6470">
      <w:pPr>
        <w:pStyle w:val="23"/>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w:t>
      </w:r>
      <w:r>
        <w:rPr>
          <w:rFonts w:hint="default" w:ascii="Times New Roman" w:hAnsi="Times New Roman" w:cs="Times New Roman"/>
          <w:i/>
          <w:iCs/>
          <w:sz w:val="26"/>
          <w:szCs w:val="26"/>
        </w:rPr>
        <w:fldChar w:fldCharType="end"/>
      </w:r>
      <w:bookmarkStart w:id="10" w:name="_Toc9224"/>
      <w:r>
        <w:rPr>
          <w:rFonts w:hint="default" w:ascii="Times New Roman" w:hAnsi="Times New Roman" w:cs="Times New Roman"/>
          <w:i/>
          <w:iCs/>
          <w:sz w:val="26"/>
          <w:szCs w:val="26"/>
          <w:lang w:val="vi-VN"/>
        </w:rPr>
        <w:t>: Kiến trúc hệ thống</w:t>
      </w:r>
      <w:bookmarkEnd w:id="10"/>
    </w:p>
    <w:p w14:paraId="537E6B7E">
      <w:pPr>
        <w:numPr>
          <w:ilvl w:val="0"/>
          <w:numId w:val="0"/>
        </w:numPr>
        <w:rPr>
          <w:rFonts w:hint="default" w:ascii="Times New Roman" w:hAnsi="Times New Roman" w:cs="Times New Roman"/>
          <w:sz w:val="28"/>
          <w:szCs w:val="28"/>
          <w:lang w:val="vi-VN"/>
        </w:rPr>
      </w:pPr>
    </w:p>
    <w:p w14:paraId="73565A5B">
      <w:pPr>
        <w:pStyle w:val="250"/>
        <w:numPr>
          <w:ilvl w:val="0"/>
          <w:numId w:val="18"/>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Kiến trúc hệ thống Smart IoT trong project được tổ chức theo mô hình gồm 5 thành phần chính: Client – Server – Database – MQTT – Hardware.</w:t>
      </w:r>
    </w:p>
    <w:p w14:paraId="56B9C2FF">
      <w:pPr>
        <w:pStyle w:val="250"/>
        <w:numPr>
          <w:ilvl w:val="0"/>
          <w:numId w:val="0"/>
        </w:numPr>
        <w:bidi w:val="0"/>
        <w:ind w:leftChars="0"/>
        <w:rPr>
          <w:rFonts w:hint="default" w:ascii="Times New Roman" w:hAnsi="Times New Roman" w:cs="Times New Roman"/>
          <w:sz w:val="28"/>
          <w:szCs w:val="28"/>
          <w:lang w:val="vi-VN"/>
        </w:rPr>
      </w:pPr>
    </w:p>
    <w:p w14:paraId="679F2C9B">
      <w:pPr>
        <w:pStyle w:val="250"/>
        <w:numPr>
          <w:ilvl w:val="0"/>
          <w:numId w:val="18"/>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Tại tầng Hardware, ESP32 kết nối với cảm biến DHT22 và Module LDR/LM393 để thu thập các thông số môi trường gồm nhiệt độ, độ ẩm và ánh sáng. ESP32 đồng thời nhận các lệnh điều khiển từ hệ thống để thực hiện bật/tắt đèn.</w:t>
      </w:r>
    </w:p>
    <w:p w14:paraId="2119B96D">
      <w:pPr>
        <w:pStyle w:val="250"/>
        <w:numPr>
          <w:ilvl w:val="0"/>
          <w:numId w:val="0"/>
        </w:numPr>
        <w:bidi w:val="0"/>
        <w:ind w:leftChars="0"/>
        <w:rPr>
          <w:rFonts w:hint="default" w:ascii="Times New Roman" w:hAnsi="Times New Roman" w:cs="Times New Roman"/>
          <w:sz w:val="28"/>
          <w:szCs w:val="28"/>
          <w:lang w:val="vi-VN"/>
        </w:rPr>
      </w:pPr>
    </w:p>
    <w:p w14:paraId="06104A9D">
      <w:pPr>
        <w:pStyle w:val="250"/>
        <w:numPr>
          <w:ilvl w:val="0"/>
          <w:numId w:val="18"/>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Dữ liệu giữa phần cứng và máy chủ được truyền thông qua MQTT Broker. MQTT hoạt động theo cơ chế Publish/Subscribe, giúp ESP32 và Backend không cần giao tiếp trực tiếp với nhau. ESP32 gửi dữ liệu cảm biến lên các topic tương ứng, trong khi Backend đăng ký nhận dữ liệu và gửi các lệnh điều khiển thiết bị thông qua MQTT Broker.</w:t>
      </w:r>
    </w:p>
    <w:p w14:paraId="303DFA61">
      <w:pPr>
        <w:pStyle w:val="250"/>
        <w:numPr>
          <w:ilvl w:val="0"/>
          <w:numId w:val="0"/>
        </w:numPr>
        <w:bidi w:val="0"/>
        <w:ind w:leftChars="0"/>
        <w:rPr>
          <w:rFonts w:hint="default" w:ascii="Times New Roman" w:hAnsi="Times New Roman" w:cs="Times New Roman"/>
          <w:sz w:val="28"/>
          <w:szCs w:val="28"/>
          <w:lang w:val="vi-VN"/>
        </w:rPr>
      </w:pPr>
    </w:p>
    <w:p w14:paraId="10DB2BC9">
      <w:pPr>
        <w:pStyle w:val="250"/>
        <w:numPr>
          <w:ilvl w:val="0"/>
          <w:numId w:val="18"/>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Backend Server được xây dựng bằng Spring Boot, đóng vai trò xử lý trung tâm của hệ thống. Backend tiếp nhận dữ liệu từ MQTT Broker, xử lý dữ liệu cảm biến, lưu trữ vào cơ sở dữ liệu và cung cấp các chức năng cho phía Frontend thông qua REST API. Đối với các dữ liệu cần cập nhật tức thời như giá trị cảm biến và trạng thái thiết bị, </w:t>
      </w:r>
      <w:r>
        <w:rPr>
          <w:rFonts w:hint="default" w:ascii="Times New Roman" w:hAnsi="Times New Roman" w:eastAsia="SimSun" w:cs="Times New Roman"/>
          <w:sz w:val="28"/>
          <w:szCs w:val="28"/>
        </w:rPr>
        <w:t>Backend cung cấp dữ liệu cho Frontend thông qua REST API. Frontend gọi API định kỳ để cập nhật dữ liệu gần thời gian thực.</w:t>
      </w:r>
    </w:p>
    <w:p w14:paraId="775DE89F">
      <w:pPr>
        <w:pStyle w:val="250"/>
        <w:numPr>
          <w:ilvl w:val="0"/>
          <w:numId w:val="0"/>
        </w:numPr>
        <w:bidi w:val="0"/>
        <w:ind w:leftChars="0"/>
        <w:rPr>
          <w:rFonts w:hint="default" w:ascii="Times New Roman" w:hAnsi="Times New Roman" w:cs="Times New Roman"/>
          <w:sz w:val="28"/>
          <w:szCs w:val="28"/>
          <w:lang w:val="vi-VN"/>
        </w:rPr>
      </w:pPr>
    </w:p>
    <w:p w14:paraId="233B31F2">
      <w:pPr>
        <w:pStyle w:val="250"/>
        <w:numPr>
          <w:ilvl w:val="0"/>
          <w:numId w:val="18"/>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Database sử dụng MySql để lưu trữ các thông tin cần thiết của hệ thống như dữ liệu cảm biến, thông tin thiết bị, lịch sử bật/tắt và thông tin người dùng. Backend là thành phần duy nhất trực tiếp truy xuất và cập nhật dữ liệu trong cơ sở dữ liệu.</w:t>
      </w:r>
    </w:p>
    <w:p w14:paraId="6C00B18E">
      <w:pPr>
        <w:pStyle w:val="250"/>
        <w:numPr>
          <w:ilvl w:val="0"/>
          <w:numId w:val="0"/>
        </w:numPr>
        <w:bidi w:val="0"/>
        <w:ind w:leftChars="0"/>
        <w:rPr>
          <w:rFonts w:hint="default" w:ascii="Times New Roman" w:hAnsi="Times New Roman" w:cs="Times New Roman"/>
          <w:sz w:val="28"/>
          <w:szCs w:val="28"/>
          <w:lang w:val="vi-VN"/>
        </w:rPr>
      </w:pPr>
    </w:p>
    <w:p w14:paraId="5E3E4163">
      <w:pPr>
        <w:pStyle w:val="250"/>
        <w:numPr>
          <w:ilvl w:val="0"/>
          <w:numId w:val="18"/>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Frontend được xây dựng bằng ReactJS, cung cấp giao diện cho người dùng theo dõi dữ liệu và điều khiển thiết bị. </w:t>
      </w:r>
      <w:r>
        <w:rPr>
          <w:rFonts w:hint="default" w:ascii="Times New Roman" w:hAnsi="Times New Roman" w:eastAsia="SimSun" w:cs="Times New Roman"/>
          <w:sz w:val="28"/>
          <w:szCs w:val="28"/>
        </w:rPr>
        <w:t>Frontend giao tiếp với Backend hoàn toàn qua REST API và cập nhật dữ liệu theo chu kỳ từ 3 đến 5 giây.</w:t>
      </w:r>
    </w:p>
    <w:p w14:paraId="1E3C169E">
      <w:pPr>
        <w:pStyle w:val="250"/>
        <w:bidi w:val="0"/>
        <w:rPr>
          <w:rFonts w:hint="default" w:ascii="Times New Roman" w:hAnsi="Times New Roman" w:cs="Times New Roman"/>
          <w:sz w:val="28"/>
          <w:szCs w:val="28"/>
          <w:lang w:val="vi-VN"/>
        </w:rPr>
      </w:pPr>
    </w:p>
    <w:p w14:paraId="5F13DE12">
      <w:pPr>
        <w:pStyle w:val="250"/>
        <w:numPr>
          <w:ilvl w:val="0"/>
          <w:numId w:val="18"/>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Luồng giám sát dữ liệu đi theo hướng cảm biến → ESP32 → MQTT Broker → Spring Boot → Database/Frontend.</w:t>
      </w:r>
    </w:p>
    <w:p w14:paraId="5344CC5B">
      <w:pPr>
        <w:pStyle w:val="250"/>
        <w:numPr>
          <w:ilvl w:val="0"/>
          <w:numId w:val="0"/>
        </w:numPr>
        <w:bidi w:val="0"/>
        <w:ind w:leftChars="0"/>
        <w:rPr>
          <w:rFonts w:hint="default" w:ascii="Times New Roman" w:hAnsi="Times New Roman" w:cs="Times New Roman"/>
          <w:sz w:val="28"/>
          <w:szCs w:val="28"/>
          <w:lang w:val="vi-VN"/>
        </w:rPr>
      </w:pPr>
    </w:p>
    <w:p w14:paraId="76EFE847">
      <w:pPr>
        <w:numPr>
          <w:ilvl w:val="0"/>
          <w:numId w:val="18"/>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Luồng điều khiển đi theo hướng người dùng → ReactJS → Spring Boot → MQTT Broker → ESP32 → đèn. </w:t>
      </w:r>
    </w:p>
    <w:p w14:paraId="0D6994C5">
      <w:pPr>
        <w:rPr>
          <w:rFonts w:hint="default" w:ascii="Times New Roman" w:hAnsi="Times New Roman" w:cs="Times New Roman"/>
          <w:sz w:val="28"/>
          <w:szCs w:val="28"/>
          <w:lang w:val="vi-VN"/>
        </w:rPr>
      </w:pPr>
    </w:p>
    <w:p w14:paraId="2D2584F7">
      <w:pPr>
        <w:pStyle w:val="3"/>
        <w:numPr>
          <w:ilvl w:val="0"/>
          <w:numId w:val="17"/>
        </w:numPr>
        <w:bidi w:val="0"/>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Thiết bị phần cứng sử dụng:</w:t>
      </w:r>
    </w:p>
    <w:p w14:paraId="4EB96563">
      <w:pPr>
        <w:rPr>
          <w:rFonts w:hint="default" w:ascii="Times New Roman" w:hAnsi="Times New Roman" w:cs="Times New Roman"/>
          <w:sz w:val="28"/>
          <w:szCs w:val="28"/>
          <w:lang w:val="vi-VN"/>
        </w:rPr>
      </w:pPr>
    </w:p>
    <w:p w14:paraId="291BAA5C">
      <w:pPr>
        <w:rPr>
          <w:rFonts w:hint="default" w:ascii="Times New Roman" w:hAnsi="Times New Roman" w:cs="Times New Roman"/>
          <w:sz w:val="28"/>
          <w:szCs w:val="28"/>
          <w:lang w:val="vi-VN"/>
        </w:rPr>
      </w:pPr>
    </w:p>
    <w:p w14:paraId="285947A1">
      <w:pPr>
        <w:rPr>
          <w:rFonts w:hint="default" w:ascii="Times New Roman" w:hAnsi="Times New Roman" w:cs="Times New Roman"/>
          <w:sz w:val="28"/>
          <w:szCs w:val="28"/>
          <w:lang w:val="vi-VN"/>
        </w:rPr>
      </w:pPr>
    </w:p>
    <w:p w14:paraId="64F961EF">
      <w:pPr>
        <w:rPr>
          <w:rFonts w:hint="default" w:ascii="Times New Roman" w:hAnsi="Times New Roman" w:cs="Times New Roman"/>
          <w:sz w:val="28"/>
          <w:szCs w:val="28"/>
          <w:lang w:val="vi-VN"/>
        </w:rPr>
      </w:pPr>
    </w:p>
    <w:p w14:paraId="26C16982">
      <w:pPr>
        <w:rPr>
          <w:rFonts w:hint="default" w:ascii="Times New Roman" w:hAnsi="Times New Roman" w:cs="Times New Roman"/>
          <w:sz w:val="28"/>
          <w:szCs w:val="28"/>
        </w:rPr>
      </w:pPr>
    </w:p>
    <w:p w14:paraId="72358C1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Kit ESP32</w:t>
      </w:r>
    </w:p>
    <w:p w14:paraId="227DEDB8">
      <w:pPr>
        <w:pStyle w:val="8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532380" cy="257556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532380" cy="2575560"/>
                    </a:xfrm>
                    <a:prstGeom prst="rect">
                      <a:avLst/>
                    </a:prstGeom>
                    <a:noFill/>
                    <a:ln>
                      <a:noFill/>
                    </a:ln>
                  </pic:spPr>
                </pic:pic>
              </a:graphicData>
            </a:graphic>
          </wp:inline>
        </w:drawing>
      </w:r>
    </w:p>
    <w:p w14:paraId="1020B74D">
      <w:pPr>
        <w:pStyle w:val="23"/>
        <w:keepNext w:val="0"/>
        <w:keepLines w:val="0"/>
        <w:widowControl/>
        <w:suppressLineNumbers w:val="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w:t>
      </w:r>
      <w:r>
        <w:rPr>
          <w:rFonts w:hint="default" w:ascii="Times New Roman" w:hAnsi="Times New Roman" w:cs="Times New Roman"/>
          <w:i/>
          <w:iCs/>
          <w:sz w:val="26"/>
          <w:szCs w:val="26"/>
        </w:rPr>
        <w:fldChar w:fldCharType="end"/>
      </w:r>
      <w:bookmarkStart w:id="11" w:name="_Toc24489"/>
      <w:r>
        <w:rPr>
          <w:rFonts w:hint="default" w:ascii="Times New Roman" w:hAnsi="Times New Roman" w:cs="Times New Roman"/>
          <w:i/>
          <w:iCs/>
          <w:sz w:val="26"/>
          <w:szCs w:val="26"/>
          <w:lang w:val="vi-VN"/>
        </w:rPr>
        <w:t>: Kit ESP32</w:t>
      </w:r>
      <w:bookmarkEnd w:id="11"/>
    </w:p>
    <w:p w14:paraId="65A3B840">
      <w:pPr>
        <w:rPr>
          <w:rFonts w:hint="default"/>
          <w:lang w:val="vi-VN"/>
        </w:rPr>
      </w:pPr>
    </w:p>
    <w:p w14:paraId="12212F7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Thông số kỹ thuật cơ bản:</w:t>
      </w:r>
    </w:p>
    <w:p w14:paraId="1C8D02E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Vi điều khiển ESP32, CPU Dual-core, xung nhịp tối đa khoảng </w:t>
      </w:r>
      <w:r>
        <w:rPr>
          <w:rStyle w:val="92"/>
          <w:rFonts w:hint="default" w:ascii="Times New Roman" w:hAnsi="Times New Roman" w:cs="Times New Roman"/>
          <w:sz w:val="28"/>
          <w:szCs w:val="28"/>
        </w:rPr>
        <w:t>240 MHz</w:t>
      </w:r>
      <w:r>
        <w:rPr>
          <w:rFonts w:hint="default" w:ascii="Times New Roman" w:hAnsi="Times New Roman" w:cs="Times New Roman"/>
          <w:sz w:val="28"/>
          <w:szCs w:val="28"/>
        </w:rPr>
        <w:t>.</w:t>
      </w:r>
    </w:p>
    <w:p w14:paraId="4BEC538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w:t>
      </w:r>
      <w:r>
        <w:rPr>
          <w:rStyle w:val="92"/>
          <w:rFonts w:hint="default" w:ascii="Times New Roman" w:hAnsi="Times New Roman" w:cs="Times New Roman"/>
          <w:sz w:val="28"/>
          <w:szCs w:val="28"/>
        </w:rPr>
        <w:t>Wi-Fi 2.4 GHz</w:t>
      </w:r>
      <w:r>
        <w:rPr>
          <w:rFonts w:hint="default" w:ascii="Times New Roman" w:hAnsi="Times New Roman" w:cs="Times New Roman"/>
          <w:sz w:val="28"/>
          <w:szCs w:val="28"/>
        </w:rPr>
        <w:t xml:space="preserve"> và </w:t>
      </w:r>
      <w:r>
        <w:rPr>
          <w:rStyle w:val="92"/>
          <w:rFonts w:hint="default" w:ascii="Times New Roman" w:hAnsi="Times New Roman" w:cs="Times New Roman"/>
          <w:sz w:val="28"/>
          <w:szCs w:val="28"/>
        </w:rPr>
        <w:t>Bluetooth/BLE</w:t>
      </w:r>
      <w:r>
        <w:rPr>
          <w:rFonts w:hint="default" w:ascii="Times New Roman" w:hAnsi="Times New Roman" w:cs="Times New Roman"/>
          <w:sz w:val="28"/>
          <w:szCs w:val="28"/>
        </w:rPr>
        <w:t>.</w:t>
      </w:r>
    </w:p>
    <w:p w14:paraId="2044779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Điện áp logic: </w:t>
      </w:r>
      <w:r>
        <w:rPr>
          <w:rStyle w:val="92"/>
          <w:rFonts w:hint="default" w:ascii="Times New Roman" w:hAnsi="Times New Roman" w:cs="Times New Roman"/>
          <w:sz w:val="28"/>
          <w:szCs w:val="28"/>
        </w:rPr>
        <w:t>3.3 V</w:t>
      </w:r>
      <w:r>
        <w:rPr>
          <w:rFonts w:hint="default" w:ascii="Times New Roman" w:hAnsi="Times New Roman" w:cs="Times New Roman"/>
          <w:sz w:val="28"/>
          <w:szCs w:val="28"/>
        </w:rPr>
        <w:t>.</w:t>
      </w:r>
    </w:p>
    <w:p w14:paraId="5114A00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Có nhiều chân GPIO, hỗ trợ </w:t>
      </w:r>
      <w:r>
        <w:rPr>
          <w:rStyle w:val="92"/>
          <w:rFonts w:hint="default" w:ascii="Times New Roman" w:hAnsi="Times New Roman" w:cs="Times New Roman"/>
          <w:sz w:val="28"/>
          <w:szCs w:val="28"/>
        </w:rPr>
        <w:t>ADC, PWM, UART, SPI, I2C</w:t>
      </w:r>
      <w:r>
        <w:rPr>
          <w:rFonts w:hint="default" w:ascii="Times New Roman" w:hAnsi="Times New Roman" w:cs="Times New Roman"/>
          <w:sz w:val="28"/>
          <w:szCs w:val="28"/>
        </w:rPr>
        <w:t>.</w:t>
      </w:r>
    </w:p>
    <w:p w14:paraId="37BF13C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Tích hợp chip </w:t>
      </w:r>
      <w:r>
        <w:rPr>
          <w:rStyle w:val="92"/>
          <w:rFonts w:hint="default" w:ascii="Times New Roman" w:hAnsi="Times New Roman" w:cs="Times New Roman"/>
          <w:sz w:val="28"/>
          <w:szCs w:val="28"/>
        </w:rPr>
        <w:t>CH340</w:t>
      </w:r>
      <w:r>
        <w:rPr>
          <w:rFonts w:hint="default" w:ascii="Times New Roman" w:hAnsi="Times New Roman" w:cs="Times New Roman"/>
          <w:sz w:val="28"/>
          <w:szCs w:val="28"/>
        </w:rPr>
        <w:t xml:space="preserve"> để giao tiếp USB–UART.</w:t>
      </w:r>
    </w:p>
    <w:p w14:paraId="7B814896">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Sử dụng </w:t>
      </w:r>
      <w:r>
        <w:rPr>
          <w:rStyle w:val="92"/>
          <w:rFonts w:hint="default" w:ascii="Times New Roman" w:hAnsi="Times New Roman" w:cs="Times New Roman"/>
          <w:sz w:val="28"/>
          <w:szCs w:val="28"/>
        </w:rPr>
        <w:t>cổng USB Type-C</w:t>
      </w:r>
      <w:r>
        <w:rPr>
          <w:rFonts w:hint="default" w:ascii="Times New Roman" w:hAnsi="Times New Roman" w:cs="Times New Roman"/>
          <w:sz w:val="28"/>
          <w:szCs w:val="28"/>
        </w:rPr>
        <w:t xml:space="preserve"> để cấp nguồn và nạp chương trình.</w:t>
      </w:r>
    </w:p>
    <w:p w14:paraId="17C5C09B">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Vai trò trong hệ thống:</w:t>
      </w:r>
    </w:p>
    <w:p w14:paraId="3F01DA7B">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Đóng vai trò là </w:t>
      </w:r>
      <w:r>
        <w:rPr>
          <w:rStyle w:val="92"/>
          <w:rFonts w:hint="default" w:ascii="Times New Roman" w:hAnsi="Times New Roman" w:cs="Times New Roman"/>
          <w:sz w:val="28"/>
          <w:szCs w:val="28"/>
        </w:rPr>
        <w:t>bộ điều khiển trung tâm</w:t>
      </w:r>
      <w:r>
        <w:rPr>
          <w:rFonts w:hint="default" w:ascii="Times New Roman" w:hAnsi="Times New Roman" w:cs="Times New Roman"/>
          <w:sz w:val="28"/>
          <w:szCs w:val="28"/>
        </w:rPr>
        <w:t xml:space="preserve"> của toàn bộ hệ thống.</w:t>
      </w:r>
    </w:p>
    <w:p w14:paraId="3575D6BB">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Thu thập dữ liệu từ các cảm biến </w:t>
      </w:r>
      <w:r>
        <w:rPr>
          <w:rStyle w:val="92"/>
          <w:rFonts w:hint="default" w:ascii="Times New Roman" w:hAnsi="Times New Roman" w:cs="Times New Roman"/>
          <w:sz w:val="28"/>
          <w:szCs w:val="28"/>
        </w:rPr>
        <w:t>nhiệt độ, độ ẩm và ánh sáng</w:t>
      </w:r>
      <w:r>
        <w:rPr>
          <w:rFonts w:hint="default" w:ascii="Times New Roman" w:hAnsi="Times New Roman" w:cs="Times New Roman"/>
          <w:sz w:val="28"/>
          <w:szCs w:val="28"/>
        </w:rPr>
        <w:t>.</w:t>
      </w:r>
    </w:p>
    <w:p w14:paraId="564940A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Xử lý các giá trị cảm biến và đưa ra quyết định điều khiển theo chương trình đã thiết lập.</w:t>
      </w:r>
    </w:p>
    <w:p w14:paraId="62149E3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Điều khiển </w:t>
      </w:r>
      <w:r>
        <w:rPr>
          <w:rStyle w:val="92"/>
          <w:rFonts w:hint="default" w:ascii="Times New Roman" w:hAnsi="Times New Roman" w:cs="Times New Roman"/>
          <w:sz w:val="28"/>
          <w:szCs w:val="28"/>
        </w:rPr>
        <w:t>đèn LED</w:t>
      </w:r>
      <w:r>
        <w:rPr>
          <w:rFonts w:hint="default" w:ascii="Times New Roman" w:hAnsi="Times New Roman" w:cs="Times New Roman"/>
          <w:sz w:val="28"/>
          <w:szCs w:val="28"/>
        </w:rPr>
        <w:t>, ví dụ bật/tắt hoặc thay đổi trạng thái đèn dựa trên điều kiện môi trường.</w:t>
      </w:r>
    </w:p>
    <w:p w14:paraId="63D7F52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Có thể truyền dữ liệu lên hệ thống IoT hoặc giao diện giám sát thông qua </w:t>
      </w:r>
      <w:r>
        <w:rPr>
          <w:rStyle w:val="92"/>
          <w:rFonts w:hint="default" w:ascii="Times New Roman" w:hAnsi="Times New Roman" w:cs="Times New Roman"/>
          <w:sz w:val="28"/>
          <w:szCs w:val="28"/>
        </w:rPr>
        <w:t>Wi-Fi</w:t>
      </w:r>
      <w:r>
        <w:rPr>
          <w:rFonts w:hint="default" w:ascii="Times New Roman" w:hAnsi="Times New Roman" w:cs="Times New Roman"/>
          <w:sz w:val="28"/>
          <w:szCs w:val="28"/>
        </w:rPr>
        <w:t>.</w:t>
      </w:r>
    </w:p>
    <w:p w14:paraId="5ABFC0A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lang w:val="vi-VN"/>
        </w:rPr>
      </w:pPr>
      <w:r>
        <w:rPr>
          <w:rFonts w:hint="default" w:ascii="Times New Roman" w:hAnsi="Times New Roman" w:cs="Times New Roman"/>
          <w:sz w:val="28"/>
          <w:szCs w:val="28"/>
        </w:rPr>
        <w:t>Kết nối và phối hợp hoạt động giữa các cảm biến và thiết bị đầu ra trong hệ thống.</w:t>
      </w:r>
    </w:p>
    <w:p w14:paraId="0D201DFE">
      <w:pPr>
        <w:pStyle w:val="85"/>
        <w:keepNext w:val="0"/>
        <w:keepLines w:val="0"/>
        <w:widowControl/>
        <w:suppressLineNumbers w:val="0"/>
        <w:bidi w:val="0"/>
        <w:spacing w:before="0" w:beforeAutospacing="0" w:after="200" w:afterAutospacing="0" w:line="14" w:lineRule="atLeast"/>
        <w:jc w:val="both"/>
        <w:rPr>
          <w:rFonts w:hint="default" w:ascii="Times New Roman" w:hAnsi="Times New Roman" w:cs="Times New Roman"/>
          <w:sz w:val="28"/>
          <w:szCs w:val="28"/>
        </w:rPr>
      </w:pPr>
    </w:p>
    <w:p w14:paraId="618A29D5">
      <w:pPr>
        <w:pStyle w:val="4"/>
        <w:keepNext w:val="0"/>
        <w:keepLines w:val="0"/>
        <w:widowControl/>
        <w:numPr>
          <w:ilvl w:val="0"/>
          <w:numId w:val="21"/>
        </w:numPr>
        <w:suppressLineNumbers w:val="0"/>
        <w:rPr>
          <w:rFonts w:hint="default" w:ascii="Times New Roman" w:hAnsi="Times New Roman" w:cs="Times New Roman"/>
          <w:sz w:val="28"/>
          <w:szCs w:val="28"/>
        </w:rPr>
      </w:pPr>
      <w:r>
        <w:rPr>
          <w:rFonts w:hint="default" w:ascii="Times New Roman" w:hAnsi="Times New Roman" w:cs="Times New Roman"/>
          <w:sz w:val="28"/>
          <w:szCs w:val="28"/>
        </w:rPr>
        <w:t>Cảm biến ánh sáng LM393</w:t>
      </w:r>
    </w:p>
    <w:p w14:paraId="7BD69E1A">
      <w:pPr>
        <w:numPr>
          <w:ilvl w:val="0"/>
          <w:numId w:val="0"/>
        </w:num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837815" cy="2764155"/>
            <wp:effectExtent l="0" t="0" r="1206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2837815" cy="2764155"/>
                    </a:xfrm>
                    <a:prstGeom prst="rect">
                      <a:avLst/>
                    </a:prstGeom>
                    <a:noFill/>
                    <a:ln>
                      <a:noFill/>
                    </a:ln>
                  </pic:spPr>
                </pic:pic>
              </a:graphicData>
            </a:graphic>
          </wp:inline>
        </w:drawing>
      </w:r>
    </w:p>
    <w:p w14:paraId="7F4D6769">
      <w:pPr>
        <w:pStyle w:val="23"/>
        <w:numPr>
          <w:ilvl w:val="0"/>
          <w:numId w:val="0"/>
        </w:numPr>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3</w:t>
      </w:r>
      <w:r>
        <w:rPr>
          <w:rFonts w:hint="default" w:ascii="Times New Roman" w:hAnsi="Times New Roman" w:cs="Times New Roman"/>
          <w:i/>
          <w:iCs/>
          <w:sz w:val="26"/>
          <w:szCs w:val="26"/>
        </w:rPr>
        <w:fldChar w:fldCharType="end"/>
      </w:r>
      <w:bookmarkStart w:id="12" w:name="_Toc28414"/>
      <w:r>
        <w:rPr>
          <w:rFonts w:hint="default" w:ascii="Times New Roman" w:hAnsi="Times New Roman" w:cs="Times New Roman"/>
          <w:i/>
          <w:iCs/>
          <w:sz w:val="26"/>
          <w:szCs w:val="26"/>
          <w:lang w:val="vi-VN"/>
        </w:rPr>
        <w:t>:Cảm biến ánh sáng</w:t>
      </w:r>
      <w:bookmarkEnd w:id="12"/>
    </w:p>
    <w:p w14:paraId="391E9882">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Thông số kỹ thuật cơ bản:</w:t>
      </w:r>
    </w:p>
    <w:p w14:paraId="16A7A84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Sử dụng phần tử quang để phát hiện </w:t>
      </w:r>
      <w:r>
        <w:rPr>
          <w:rStyle w:val="92"/>
          <w:rFonts w:hint="default" w:ascii="Times New Roman" w:hAnsi="Times New Roman" w:cs="Times New Roman"/>
          <w:sz w:val="28"/>
          <w:szCs w:val="28"/>
        </w:rPr>
        <w:t>cường độ ánh sáng môi trường</w:t>
      </w:r>
      <w:r>
        <w:rPr>
          <w:rFonts w:hint="default" w:ascii="Times New Roman" w:hAnsi="Times New Roman" w:cs="Times New Roman"/>
          <w:sz w:val="28"/>
          <w:szCs w:val="28"/>
        </w:rPr>
        <w:t>.</w:t>
      </w:r>
    </w:p>
    <w:p w14:paraId="11D0435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Tích hợp IC so sánh </w:t>
      </w:r>
      <w:r>
        <w:rPr>
          <w:rStyle w:val="92"/>
          <w:rFonts w:hint="default" w:ascii="Times New Roman" w:hAnsi="Times New Roman" w:cs="Times New Roman"/>
          <w:sz w:val="28"/>
          <w:szCs w:val="28"/>
        </w:rPr>
        <w:t>LM393</w:t>
      </w:r>
      <w:r>
        <w:rPr>
          <w:rFonts w:hint="default" w:ascii="Times New Roman" w:hAnsi="Times New Roman" w:cs="Times New Roman"/>
          <w:sz w:val="28"/>
          <w:szCs w:val="28"/>
        </w:rPr>
        <w:t>.</w:t>
      </w:r>
    </w:p>
    <w:p w14:paraId="6576D5E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Điện áp hoạt động thường khoảng </w:t>
      </w:r>
      <w:r>
        <w:rPr>
          <w:rStyle w:val="92"/>
          <w:rFonts w:hint="default" w:ascii="Times New Roman" w:hAnsi="Times New Roman" w:cs="Times New Roman"/>
          <w:sz w:val="28"/>
          <w:szCs w:val="28"/>
        </w:rPr>
        <w:t>3.3 – 5 V</w:t>
      </w:r>
      <w:r>
        <w:rPr>
          <w:rFonts w:hint="default" w:ascii="Times New Roman" w:hAnsi="Times New Roman" w:cs="Times New Roman"/>
          <w:sz w:val="28"/>
          <w:szCs w:val="28"/>
        </w:rPr>
        <w:t>, có thể kết nối trực tiếp với ESP32.</w:t>
      </w:r>
    </w:p>
    <w:p w14:paraId="67950EC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Có </w:t>
      </w:r>
      <w:r>
        <w:rPr>
          <w:rStyle w:val="92"/>
          <w:rFonts w:hint="default" w:ascii="Times New Roman" w:hAnsi="Times New Roman" w:cs="Times New Roman"/>
          <w:sz w:val="28"/>
          <w:szCs w:val="28"/>
        </w:rPr>
        <w:t>biến trở</w:t>
      </w:r>
      <w:r>
        <w:rPr>
          <w:rFonts w:hint="default" w:ascii="Times New Roman" w:hAnsi="Times New Roman" w:cs="Times New Roman"/>
          <w:sz w:val="28"/>
          <w:szCs w:val="28"/>
        </w:rPr>
        <w:t xml:space="preserve"> để điều chỉnh ngưỡng nhạy với ánh sáng.</w:t>
      </w:r>
    </w:p>
    <w:p w14:paraId="735F4ACF">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Các chân kết nối chính:</w:t>
      </w:r>
    </w:p>
    <w:p w14:paraId="7F12D327">
      <w:pPr>
        <w:keepNext w:val="0"/>
        <w:keepLines w:val="0"/>
        <w:widowControl/>
        <w:numPr>
          <w:ilvl w:val="1"/>
          <w:numId w:val="22"/>
        </w:numPr>
        <w:suppressLineNumbers w:val="0"/>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VCC:</w:t>
      </w:r>
      <w:r>
        <w:rPr>
          <w:rFonts w:hint="default" w:ascii="Times New Roman" w:hAnsi="Times New Roman" w:cs="Times New Roman"/>
          <w:sz w:val="28"/>
          <w:szCs w:val="28"/>
        </w:rPr>
        <w:t xml:space="preserve"> cấp nguồn.</w:t>
      </w:r>
    </w:p>
    <w:p w14:paraId="082BAA79">
      <w:pPr>
        <w:keepNext w:val="0"/>
        <w:keepLines w:val="0"/>
        <w:widowControl/>
        <w:numPr>
          <w:ilvl w:val="1"/>
          <w:numId w:val="22"/>
        </w:numPr>
        <w:suppressLineNumbers w:val="0"/>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GND:</w:t>
      </w:r>
      <w:r>
        <w:rPr>
          <w:rFonts w:hint="default" w:ascii="Times New Roman" w:hAnsi="Times New Roman" w:cs="Times New Roman"/>
          <w:sz w:val="28"/>
          <w:szCs w:val="28"/>
        </w:rPr>
        <w:t xml:space="preserve"> nối đất.</w:t>
      </w:r>
    </w:p>
    <w:p w14:paraId="3C1D21F6">
      <w:pPr>
        <w:keepNext w:val="0"/>
        <w:keepLines w:val="0"/>
        <w:widowControl/>
        <w:numPr>
          <w:ilvl w:val="1"/>
          <w:numId w:val="22"/>
        </w:numPr>
        <w:suppressLineNumbers w:val="0"/>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DO:</w:t>
      </w:r>
      <w:r>
        <w:rPr>
          <w:rFonts w:hint="default" w:ascii="Times New Roman" w:hAnsi="Times New Roman" w:cs="Times New Roman"/>
          <w:sz w:val="28"/>
          <w:szCs w:val="28"/>
        </w:rPr>
        <w:t xml:space="preserve"> tín hiệu đầu ra số.</w:t>
      </w:r>
    </w:p>
    <w:p w14:paraId="2B805EC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Có đèn LED báo </w:t>
      </w:r>
      <w:r>
        <w:rPr>
          <w:rStyle w:val="92"/>
          <w:rFonts w:hint="default" w:ascii="Times New Roman" w:hAnsi="Times New Roman" w:cs="Times New Roman"/>
          <w:sz w:val="28"/>
          <w:szCs w:val="28"/>
        </w:rPr>
        <w:t>nguồn</w:t>
      </w:r>
      <w:r>
        <w:rPr>
          <w:rFonts w:hint="default" w:ascii="Times New Roman" w:hAnsi="Times New Roman" w:cs="Times New Roman"/>
          <w:sz w:val="28"/>
          <w:szCs w:val="28"/>
        </w:rPr>
        <w:t xml:space="preserve"> và </w:t>
      </w:r>
      <w:r>
        <w:rPr>
          <w:rStyle w:val="92"/>
          <w:rFonts w:hint="default" w:ascii="Times New Roman" w:hAnsi="Times New Roman" w:cs="Times New Roman"/>
          <w:sz w:val="28"/>
          <w:szCs w:val="28"/>
        </w:rPr>
        <w:t>trạng thái đầu ra</w:t>
      </w:r>
      <w:r>
        <w:rPr>
          <w:rFonts w:hint="default" w:ascii="Times New Roman" w:hAnsi="Times New Roman" w:cs="Times New Roman"/>
          <w:sz w:val="28"/>
          <w:szCs w:val="28"/>
        </w:rPr>
        <w:t>.</w:t>
      </w:r>
    </w:p>
    <w:p w14:paraId="1D91484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Khi cường độ ánh sáng vượt qua hoặc thấp hơn ngưỡng đã thiết lập, chân DO sẽ thay đổi trạng thái.</w:t>
      </w:r>
    </w:p>
    <w:p w14:paraId="0D87B80C">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Vai trò trong hệ thống:</w:t>
      </w:r>
    </w:p>
    <w:p w14:paraId="451B15E4">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Dùng để </w:t>
      </w:r>
      <w:r>
        <w:rPr>
          <w:rStyle w:val="92"/>
          <w:rFonts w:hint="default" w:ascii="Times New Roman" w:hAnsi="Times New Roman" w:cs="Times New Roman"/>
          <w:sz w:val="28"/>
          <w:szCs w:val="28"/>
        </w:rPr>
        <w:t>phát hiện mức độ sáng/tối của môi trường</w:t>
      </w:r>
      <w:r>
        <w:rPr>
          <w:rFonts w:hint="default" w:ascii="Times New Roman" w:hAnsi="Times New Roman" w:cs="Times New Roman"/>
          <w:sz w:val="28"/>
          <w:szCs w:val="28"/>
        </w:rPr>
        <w:t>.</w:t>
      </w:r>
    </w:p>
    <w:p w14:paraId="2AE49D4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Gửi tín hiệu về </w:t>
      </w:r>
      <w:r>
        <w:rPr>
          <w:rStyle w:val="92"/>
          <w:rFonts w:hint="default" w:ascii="Times New Roman" w:hAnsi="Times New Roman" w:cs="Times New Roman"/>
          <w:sz w:val="28"/>
          <w:szCs w:val="28"/>
        </w:rPr>
        <w:t>ESP32</w:t>
      </w:r>
      <w:r>
        <w:rPr>
          <w:rFonts w:hint="default" w:ascii="Times New Roman" w:hAnsi="Times New Roman" w:cs="Times New Roman"/>
          <w:sz w:val="28"/>
          <w:szCs w:val="28"/>
        </w:rPr>
        <w:t xml:space="preserve"> để ESP32 xác định điều kiện ánh sáng.</w:t>
      </w:r>
    </w:p>
    <w:p w14:paraId="5168D302">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hệ thống </w:t>
      </w:r>
      <w:r>
        <w:rPr>
          <w:rStyle w:val="92"/>
          <w:rFonts w:hint="default" w:ascii="Times New Roman" w:hAnsi="Times New Roman" w:cs="Times New Roman"/>
          <w:sz w:val="28"/>
          <w:szCs w:val="28"/>
        </w:rPr>
        <w:t>tự động điều khiển đèn LED</w:t>
      </w:r>
      <w:r>
        <w:rPr>
          <w:rFonts w:hint="default" w:ascii="Times New Roman" w:hAnsi="Times New Roman" w:cs="Times New Roman"/>
          <w:sz w:val="28"/>
          <w:szCs w:val="28"/>
        </w:rPr>
        <w:t xml:space="preserve"> dựa trên ánh sáng môi trường.</w:t>
      </w:r>
    </w:p>
    <w:p w14:paraId="58FF202C">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Ví dụ: khi môi trường </w:t>
      </w:r>
      <w:r>
        <w:rPr>
          <w:rStyle w:val="92"/>
          <w:rFonts w:hint="default" w:ascii="Times New Roman" w:hAnsi="Times New Roman" w:cs="Times New Roman"/>
          <w:sz w:val="28"/>
          <w:szCs w:val="28"/>
        </w:rPr>
        <w:t>tối hơn ngưỡng cài đặt</w:t>
      </w:r>
      <w:r>
        <w:rPr>
          <w:rFonts w:hint="default" w:ascii="Times New Roman" w:hAnsi="Times New Roman" w:cs="Times New Roman"/>
          <w:sz w:val="28"/>
          <w:szCs w:val="28"/>
        </w:rPr>
        <w:t xml:space="preserve">, ESP32 có thể tự động bật đèn; khi môi trường đủ sáng thì tắt đèn, giúp </w:t>
      </w:r>
      <w:r>
        <w:rPr>
          <w:rStyle w:val="92"/>
          <w:rFonts w:hint="default" w:ascii="Times New Roman" w:hAnsi="Times New Roman" w:cs="Times New Roman"/>
          <w:sz w:val="28"/>
          <w:szCs w:val="28"/>
        </w:rPr>
        <w:t>tiết kiệm điện năng và tăng tính tự động hóa</w:t>
      </w:r>
      <w:r>
        <w:rPr>
          <w:rFonts w:hint="default" w:ascii="Times New Roman" w:hAnsi="Times New Roman" w:cs="Times New Roman"/>
          <w:sz w:val="28"/>
          <w:szCs w:val="28"/>
        </w:rPr>
        <w:t>.</w:t>
      </w:r>
    </w:p>
    <w:p w14:paraId="302125D3">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37D13F66">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1F8580E4">
      <w:pPr>
        <w:pStyle w:val="4"/>
        <w:keepNext w:val="0"/>
        <w:keepLines w:val="0"/>
        <w:widowControl/>
        <w:numPr>
          <w:ilvl w:val="0"/>
          <w:numId w:val="21"/>
        </w:numPr>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Cảm biến nhiệt độ và độ ẩm DHT22 (AM2302)</w:t>
      </w:r>
    </w:p>
    <w:p w14:paraId="159FD394">
      <w:pPr>
        <w:numPr>
          <w:ilvl w:val="0"/>
          <w:numId w:val="0"/>
        </w:numPr>
        <w:ind w:lef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527300" cy="2491740"/>
            <wp:effectExtent l="0" t="0" r="254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2527300" cy="2491740"/>
                    </a:xfrm>
                    <a:prstGeom prst="rect">
                      <a:avLst/>
                    </a:prstGeom>
                    <a:noFill/>
                    <a:ln>
                      <a:noFill/>
                    </a:ln>
                  </pic:spPr>
                </pic:pic>
              </a:graphicData>
            </a:graphic>
          </wp:inline>
        </w:drawing>
      </w:r>
    </w:p>
    <w:p w14:paraId="1A8DF5E8">
      <w:pPr>
        <w:pStyle w:val="23"/>
        <w:numPr>
          <w:ilvl w:val="0"/>
          <w:numId w:val="0"/>
        </w:numPr>
        <w:ind w:leftChars="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4</w:t>
      </w:r>
      <w:r>
        <w:rPr>
          <w:rFonts w:hint="default" w:ascii="Times New Roman" w:hAnsi="Times New Roman" w:cs="Times New Roman"/>
          <w:i/>
          <w:iCs/>
          <w:sz w:val="26"/>
          <w:szCs w:val="26"/>
        </w:rPr>
        <w:fldChar w:fldCharType="end"/>
      </w:r>
      <w:bookmarkStart w:id="13" w:name="_Toc20387"/>
      <w:r>
        <w:rPr>
          <w:rFonts w:hint="default" w:ascii="Times New Roman" w:hAnsi="Times New Roman" w:cs="Times New Roman"/>
          <w:i/>
          <w:iCs/>
          <w:sz w:val="26"/>
          <w:szCs w:val="26"/>
          <w:lang w:val="vi-VN"/>
        </w:rPr>
        <w:t>:Cảm biến nhiệt độ và độ ẩm</w:t>
      </w:r>
      <w:bookmarkEnd w:id="13"/>
    </w:p>
    <w:p w14:paraId="1AA336F5">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Thông số kỹ thuật cơ bản:</w:t>
      </w:r>
    </w:p>
    <w:p w14:paraId="096F4A2A">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Loại cảm biến: </w:t>
      </w:r>
      <w:r>
        <w:rPr>
          <w:rStyle w:val="92"/>
          <w:rFonts w:hint="default" w:ascii="Times New Roman" w:hAnsi="Times New Roman" w:cs="Times New Roman"/>
          <w:sz w:val="28"/>
          <w:szCs w:val="28"/>
        </w:rPr>
        <w:t>DHT22 / AM2302</w:t>
      </w:r>
      <w:r>
        <w:rPr>
          <w:rFonts w:hint="default" w:ascii="Times New Roman" w:hAnsi="Times New Roman" w:cs="Times New Roman"/>
          <w:sz w:val="28"/>
          <w:szCs w:val="28"/>
        </w:rPr>
        <w:t>.</w:t>
      </w:r>
    </w:p>
    <w:p w14:paraId="3490F59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Đo đồng thời </w:t>
      </w:r>
      <w:r>
        <w:rPr>
          <w:rStyle w:val="92"/>
          <w:rFonts w:hint="default" w:ascii="Times New Roman" w:hAnsi="Times New Roman" w:cs="Times New Roman"/>
          <w:sz w:val="28"/>
          <w:szCs w:val="28"/>
        </w:rPr>
        <w:t>nhiệt độ và độ ẩm không khí</w:t>
      </w:r>
      <w:r>
        <w:rPr>
          <w:rFonts w:hint="default" w:ascii="Times New Roman" w:hAnsi="Times New Roman" w:cs="Times New Roman"/>
          <w:sz w:val="28"/>
          <w:szCs w:val="28"/>
        </w:rPr>
        <w:t>.</w:t>
      </w:r>
    </w:p>
    <w:p w14:paraId="0EB28C9A">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Điện áp hoạt động: khoảng </w:t>
      </w:r>
      <w:r>
        <w:rPr>
          <w:rStyle w:val="92"/>
          <w:rFonts w:hint="default" w:ascii="Times New Roman" w:hAnsi="Times New Roman" w:cs="Times New Roman"/>
          <w:sz w:val="28"/>
          <w:szCs w:val="28"/>
        </w:rPr>
        <w:t>3.3 – 6 V</w:t>
      </w:r>
      <w:r>
        <w:rPr>
          <w:rFonts w:hint="default" w:ascii="Times New Roman" w:hAnsi="Times New Roman" w:cs="Times New Roman"/>
          <w:sz w:val="28"/>
          <w:szCs w:val="28"/>
        </w:rPr>
        <w:t>, phù hợp với ESP32.</w:t>
      </w:r>
    </w:p>
    <w:p w14:paraId="286B9A7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Phạm vi đo nhiệt độ: khoảng </w:t>
      </w:r>
      <w:r>
        <w:rPr>
          <w:rStyle w:val="92"/>
          <w:rFonts w:hint="default" w:ascii="Times New Roman" w:hAnsi="Times New Roman" w:cs="Times New Roman"/>
          <w:sz w:val="28"/>
          <w:szCs w:val="28"/>
        </w:rPr>
        <w:t>-40°C đến 80°C</w:t>
      </w:r>
      <w:r>
        <w:rPr>
          <w:rFonts w:hint="default" w:ascii="Times New Roman" w:hAnsi="Times New Roman" w:cs="Times New Roman"/>
          <w:sz w:val="28"/>
          <w:szCs w:val="28"/>
        </w:rPr>
        <w:t>.</w:t>
      </w:r>
    </w:p>
    <w:p w14:paraId="3C1857FA">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Độ chính xác nhiệt độ: khoảng </w:t>
      </w:r>
      <w:r>
        <w:rPr>
          <w:rStyle w:val="92"/>
          <w:rFonts w:hint="default" w:ascii="Times New Roman" w:hAnsi="Times New Roman" w:cs="Times New Roman"/>
          <w:sz w:val="28"/>
          <w:szCs w:val="28"/>
        </w:rPr>
        <w:t>±0.5°C</w:t>
      </w:r>
      <w:r>
        <w:rPr>
          <w:rFonts w:hint="default" w:ascii="Times New Roman" w:hAnsi="Times New Roman" w:cs="Times New Roman"/>
          <w:sz w:val="28"/>
          <w:szCs w:val="28"/>
        </w:rPr>
        <w:t>.</w:t>
      </w:r>
    </w:p>
    <w:p w14:paraId="32F25F5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Phạm vi đo độ ẩm: </w:t>
      </w:r>
      <w:r>
        <w:rPr>
          <w:rStyle w:val="92"/>
          <w:rFonts w:hint="default" w:ascii="Times New Roman" w:hAnsi="Times New Roman" w:cs="Times New Roman"/>
          <w:sz w:val="28"/>
          <w:szCs w:val="28"/>
        </w:rPr>
        <w:t>0 – 100% RH</w:t>
      </w:r>
      <w:r>
        <w:rPr>
          <w:rFonts w:hint="default" w:ascii="Times New Roman" w:hAnsi="Times New Roman" w:cs="Times New Roman"/>
          <w:sz w:val="28"/>
          <w:szCs w:val="28"/>
        </w:rPr>
        <w:t>.</w:t>
      </w:r>
    </w:p>
    <w:p w14:paraId="2C2E36F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Độ chính xác độ ẩm: khoảng </w:t>
      </w:r>
      <w:r>
        <w:rPr>
          <w:rStyle w:val="92"/>
          <w:rFonts w:hint="default" w:ascii="Times New Roman" w:hAnsi="Times New Roman" w:cs="Times New Roman"/>
          <w:sz w:val="28"/>
          <w:szCs w:val="28"/>
        </w:rPr>
        <w:t>±2 – 5% RH</w:t>
      </w:r>
      <w:r>
        <w:rPr>
          <w:rFonts w:hint="default" w:ascii="Times New Roman" w:hAnsi="Times New Roman" w:cs="Times New Roman"/>
          <w:sz w:val="28"/>
          <w:szCs w:val="28"/>
        </w:rPr>
        <w:t>.</w:t>
      </w:r>
    </w:p>
    <w:p w14:paraId="385C683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Giao tiếp bằng </w:t>
      </w:r>
      <w:r>
        <w:rPr>
          <w:rStyle w:val="92"/>
          <w:rFonts w:hint="default" w:ascii="Times New Roman" w:hAnsi="Times New Roman" w:cs="Times New Roman"/>
          <w:sz w:val="28"/>
          <w:szCs w:val="28"/>
        </w:rPr>
        <w:t>tín hiệu số</w:t>
      </w:r>
      <w:r>
        <w:rPr>
          <w:rFonts w:hint="default" w:ascii="Times New Roman" w:hAnsi="Times New Roman" w:cs="Times New Roman"/>
          <w:sz w:val="28"/>
          <w:szCs w:val="28"/>
        </w:rPr>
        <w:t xml:space="preserve"> qua một chân DATA.</w:t>
      </w:r>
    </w:p>
    <w:p w14:paraId="33DA691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Tốc độ lấy mẫu tương đối chậm, thường khoảng </w:t>
      </w:r>
      <w:r>
        <w:rPr>
          <w:rStyle w:val="92"/>
          <w:rFonts w:hint="default" w:ascii="Times New Roman" w:hAnsi="Times New Roman" w:cs="Times New Roman"/>
          <w:sz w:val="28"/>
          <w:szCs w:val="28"/>
        </w:rPr>
        <w:t>1 lần/2 giây</w:t>
      </w:r>
      <w:r>
        <w:rPr>
          <w:rFonts w:hint="default" w:ascii="Times New Roman" w:hAnsi="Times New Roman" w:cs="Times New Roman"/>
          <w:sz w:val="28"/>
          <w:szCs w:val="28"/>
        </w:rPr>
        <w:t>.</w:t>
      </w:r>
    </w:p>
    <w:p w14:paraId="28C31D65">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Module thường có 3 chân:</w:t>
      </w:r>
    </w:p>
    <w:p w14:paraId="68FC4111">
      <w:pPr>
        <w:keepNext w:val="0"/>
        <w:keepLines w:val="0"/>
        <w:widowControl/>
        <w:numPr>
          <w:ilvl w:val="1"/>
          <w:numId w:val="24"/>
        </w:numPr>
        <w:suppressLineNumbers w:val="0"/>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VCC:</w:t>
      </w:r>
      <w:r>
        <w:rPr>
          <w:rFonts w:hint="default" w:ascii="Times New Roman" w:hAnsi="Times New Roman" w:cs="Times New Roman"/>
          <w:sz w:val="28"/>
          <w:szCs w:val="28"/>
        </w:rPr>
        <w:t xml:space="preserve"> cấp nguồn.</w:t>
      </w:r>
    </w:p>
    <w:p w14:paraId="7A4CD7EB">
      <w:pPr>
        <w:keepNext w:val="0"/>
        <w:keepLines w:val="0"/>
        <w:widowControl/>
        <w:numPr>
          <w:ilvl w:val="1"/>
          <w:numId w:val="24"/>
        </w:numPr>
        <w:suppressLineNumbers w:val="0"/>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DATA:</w:t>
      </w:r>
      <w:r>
        <w:rPr>
          <w:rFonts w:hint="default" w:ascii="Times New Roman" w:hAnsi="Times New Roman" w:cs="Times New Roman"/>
          <w:sz w:val="28"/>
          <w:szCs w:val="28"/>
        </w:rPr>
        <w:t xml:space="preserve"> truyền dữ liệu nhiệt độ và độ ẩm.</w:t>
      </w:r>
    </w:p>
    <w:p w14:paraId="5E4289A2">
      <w:pPr>
        <w:keepNext w:val="0"/>
        <w:keepLines w:val="0"/>
        <w:widowControl/>
        <w:numPr>
          <w:ilvl w:val="1"/>
          <w:numId w:val="24"/>
        </w:numPr>
        <w:suppressLineNumbers w:val="0"/>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GND:</w:t>
      </w:r>
      <w:r>
        <w:rPr>
          <w:rFonts w:hint="default" w:ascii="Times New Roman" w:hAnsi="Times New Roman" w:cs="Times New Roman"/>
          <w:sz w:val="28"/>
          <w:szCs w:val="28"/>
        </w:rPr>
        <w:t xml:space="preserve"> nối đất.</w:t>
      </w:r>
    </w:p>
    <w:p w14:paraId="432CCFA8">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Vai trò trong hệ thống:</w:t>
      </w:r>
    </w:p>
    <w:p w14:paraId="27B6E92E">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Dùng để </w:t>
      </w:r>
      <w:r>
        <w:rPr>
          <w:rStyle w:val="92"/>
          <w:rFonts w:hint="default" w:ascii="Times New Roman" w:hAnsi="Times New Roman" w:cs="Times New Roman"/>
          <w:sz w:val="28"/>
          <w:szCs w:val="28"/>
        </w:rPr>
        <w:t>đo nhiệt độ và độ ẩm của môi trường</w:t>
      </w:r>
      <w:r>
        <w:rPr>
          <w:rFonts w:hint="default" w:ascii="Times New Roman" w:hAnsi="Times New Roman" w:cs="Times New Roman"/>
          <w:sz w:val="28"/>
          <w:szCs w:val="28"/>
        </w:rPr>
        <w:t>.</w:t>
      </w:r>
    </w:p>
    <w:p w14:paraId="0FE03A8E">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Gửi dữ liệu nhiệt độ và độ ẩm về </w:t>
      </w:r>
      <w:r>
        <w:rPr>
          <w:rStyle w:val="92"/>
          <w:rFonts w:hint="default" w:ascii="Times New Roman" w:hAnsi="Times New Roman" w:cs="Times New Roman"/>
          <w:sz w:val="28"/>
          <w:szCs w:val="28"/>
        </w:rPr>
        <w:t>ESP32</w:t>
      </w:r>
      <w:r>
        <w:rPr>
          <w:rFonts w:hint="default" w:ascii="Times New Roman" w:hAnsi="Times New Roman" w:cs="Times New Roman"/>
          <w:sz w:val="28"/>
          <w:szCs w:val="28"/>
        </w:rPr>
        <w:t xml:space="preserve"> để xử lý.</w:t>
      </w:r>
    </w:p>
    <w:p w14:paraId="6FEA3F96">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Giúp hệ thống </w:t>
      </w:r>
      <w:r>
        <w:rPr>
          <w:rStyle w:val="92"/>
          <w:rFonts w:hint="default" w:ascii="Times New Roman" w:hAnsi="Times New Roman" w:cs="Times New Roman"/>
          <w:sz w:val="28"/>
          <w:szCs w:val="28"/>
        </w:rPr>
        <w:t>giám sát điều kiện môi trường theo thời gian thực</w:t>
      </w:r>
      <w:r>
        <w:rPr>
          <w:rFonts w:hint="default" w:ascii="Times New Roman" w:hAnsi="Times New Roman" w:cs="Times New Roman"/>
          <w:sz w:val="28"/>
          <w:szCs w:val="28"/>
        </w:rPr>
        <w:t>.</w:t>
      </w:r>
    </w:p>
    <w:p w14:paraId="6919ECBB">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ESP32 có thể sử dụng các giá trị này để đưa ra cảnh báo hoặc điều khiển thiết bị khi nhiệt độ, độ ẩm </w:t>
      </w:r>
      <w:r>
        <w:rPr>
          <w:rStyle w:val="92"/>
          <w:rFonts w:hint="default" w:ascii="Times New Roman" w:hAnsi="Times New Roman" w:cs="Times New Roman"/>
          <w:sz w:val="28"/>
          <w:szCs w:val="28"/>
        </w:rPr>
        <w:t>vượt quá ngưỡng cài đặt</w:t>
      </w:r>
      <w:r>
        <w:rPr>
          <w:rFonts w:hint="default" w:ascii="Times New Roman" w:hAnsi="Times New Roman" w:cs="Times New Roman"/>
          <w:sz w:val="28"/>
          <w:szCs w:val="28"/>
        </w:rPr>
        <w:t>.</w:t>
      </w:r>
    </w:p>
    <w:p w14:paraId="52CCC5D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Kết hợp với cảm biến ánh sáng giúp hệ thống thu thập đầy đủ các thông số </w:t>
      </w:r>
      <w:r>
        <w:rPr>
          <w:rStyle w:val="92"/>
          <w:rFonts w:hint="default" w:ascii="Times New Roman" w:hAnsi="Times New Roman" w:cs="Times New Roman"/>
          <w:sz w:val="28"/>
          <w:szCs w:val="28"/>
        </w:rPr>
        <w:t>nhiệt độ – độ ẩm – ánh sáng</w:t>
      </w:r>
      <w:r>
        <w:rPr>
          <w:rFonts w:hint="default" w:ascii="Times New Roman" w:hAnsi="Times New Roman" w:cs="Times New Roman"/>
          <w:sz w:val="28"/>
          <w:szCs w:val="28"/>
        </w:rPr>
        <w:t xml:space="preserve"> phục vụ giám sát và điều khiển tự động.</w:t>
      </w:r>
    </w:p>
    <w:p w14:paraId="25442A1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Được. Theo đúng thứ tự 4 ảnh bạn gửi, mình mô tả theo 2 ý: </w:t>
      </w:r>
      <w:r>
        <w:rPr>
          <w:rStyle w:val="92"/>
          <w:rFonts w:hint="default" w:ascii="Times New Roman" w:hAnsi="Times New Roman" w:cs="Times New Roman"/>
          <w:sz w:val="28"/>
          <w:szCs w:val="28"/>
        </w:rPr>
        <w:t>Thông số kỹ thuật cơ bản</w:t>
      </w:r>
      <w:r>
        <w:rPr>
          <w:rFonts w:hint="default" w:ascii="Times New Roman" w:hAnsi="Times New Roman" w:cs="Times New Roman"/>
          <w:sz w:val="28"/>
          <w:szCs w:val="28"/>
        </w:rPr>
        <w:t xml:space="preserve"> và </w:t>
      </w:r>
      <w:r>
        <w:rPr>
          <w:rStyle w:val="92"/>
          <w:rFonts w:hint="default" w:ascii="Times New Roman" w:hAnsi="Times New Roman" w:cs="Times New Roman"/>
          <w:sz w:val="28"/>
          <w:szCs w:val="28"/>
        </w:rPr>
        <w:t>Vai trò trong hệ thống</w:t>
      </w:r>
      <w:r>
        <w:rPr>
          <w:rFonts w:hint="default" w:ascii="Times New Roman" w:hAnsi="Times New Roman" w:cs="Times New Roman"/>
          <w:sz w:val="28"/>
          <w:szCs w:val="28"/>
        </w:rPr>
        <w:t>.</w:t>
      </w:r>
    </w:p>
    <w:p w14:paraId="2E353874">
      <w:pPr>
        <w:pStyle w:val="4"/>
        <w:keepNext w:val="0"/>
        <w:keepLines w:val="0"/>
        <w:widowControl/>
        <w:numPr>
          <w:ilvl w:val="0"/>
          <w:numId w:val="21"/>
        </w:numPr>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Điện trở</w:t>
      </w:r>
    </w:p>
    <w:p w14:paraId="493CFBB9">
      <w:pPr>
        <w:numPr>
          <w:ilvl w:val="0"/>
          <w:numId w:val="0"/>
        </w:numPr>
        <w:ind w:leftChars="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2771775" cy="2649220"/>
            <wp:effectExtent l="0" t="0" r="1905" b="2540"/>
            <wp:docPr id="6" name="Picture 6" descr="Screenshot 2026-10-06 09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06 095652"/>
                    <pic:cNvPicPr>
                      <a:picLocks noChangeAspect="1"/>
                    </pic:cNvPicPr>
                  </pic:nvPicPr>
                  <pic:blipFill>
                    <a:blip r:embed="rId9"/>
                    <a:stretch>
                      <a:fillRect/>
                    </a:stretch>
                  </pic:blipFill>
                  <pic:spPr>
                    <a:xfrm>
                      <a:off x="0" y="0"/>
                      <a:ext cx="2771775" cy="2649220"/>
                    </a:xfrm>
                    <a:prstGeom prst="rect">
                      <a:avLst/>
                    </a:prstGeom>
                  </pic:spPr>
                </pic:pic>
              </a:graphicData>
            </a:graphic>
          </wp:inline>
        </w:drawing>
      </w:r>
    </w:p>
    <w:p w14:paraId="14AC4C33">
      <w:pPr>
        <w:pStyle w:val="23"/>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14" w:name="_Toc16303"/>
      <w:r>
        <w:rPr>
          <w:rFonts w:hint="default" w:ascii="Times New Roman" w:hAnsi="Times New Roman" w:cs="Times New Roman"/>
          <w:sz w:val="26"/>
          <w:szCs w:val="26"/>
          <w:lang w:val="vi-VN"/>
        </w:rPr>
        <w:t>: Điện trở</w:t>
      </w:r>
      <w:bookmarkEnd w:id="14"/>
    </w:p>
    <w:p w14:paraId="7C07E4C9">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Thông số kỹ thuật cơ bản:</w:t>
      </w:r>
    </w:p>
    <w:p w14:paraId="22139101">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Loại: điện trở cắm xuyên lỗ.</w:t>
      </w:r>
    </w:p>
    <w:p w14:paraId="66749875">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Giá trị điện trở được xác định thông qua </w:t>
      </w:r>
      <w:r>
        <w:rPr>
          <w:rStyle w:val="92"/>
          <w:rFonts w:hint="default" w:ascii="Times New Roman" w:hAnsi="Times New Roman" w:cs="Times New Roman"/>
          <w:sz w:val="28"/>
          <w:szCs w:val="28"/>
        </w:rPr>
        <w:t>các vòng màu</w:t>
      </w:r>
      <w:r>
        <w:rPr>
          <w:rFonts w:hint="default" w:ascii="Times New Roman" w:hAnsi="Times New Roman" w:cs="Times New Roman"/>
          <w:sz w:val="28"/>
          <w:szCs w:val="28"/>
        </w:rPr>
        <w:t xml:space="preserve"> trên thân.</w:t>
      </w:r>
    </w:p>
    <w:p w14:paraId="3F4D7677">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Công suất phổ biến: khoảng </w:t>
      </w:r>
      <w:r>
        <w:rPr>
          <w:rStyle w:val="92"/>
          <w:rFonts w:hint="default" w:ascii="Times New Roman" w:hAnsi="Times New Roman" w:cs="Times New Roman"/>
          <w:sz w:val="28"/>
          <w:szCs w:val="28"/>
        </w:rPr>
        <w:t>1/4 W</w:t>
      </w:r>
      <w:r>
        <w:rPr>
          <w:rFonts w:hint="default" w:ascii="Times New Roman" w:hAnsi="Times New Roman" w:cs="Times New Roman"/>
          <w:sz w:val="28"/>
          <w:szCs w:val="28"/>
        </w:rPr>
        <w:t>.</w:t>
      </w:r>
    </w:p>
    <w:p w14:paraId="0568F991">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Sai số thường khoảng </w:t>
      </w:r>
      <w:r>
        <w:rPr>
          <w:rStyle w:val="92"/>
          <w:rFonts w:hint="default" w:ascii="Times New Roman" w:hAnsi="Times New Roman" w:cs="Times New Roman"/>
          <w:sz w:val="28"/>
          <w:szCs w:val="28"/>
        </w:rPr>
        <w:t>±5%</w:t>
      </w:r>
      <w:r>
        <w:rPr>
          <w:rFonts w:hint="default" w:ascii="Times New Roman" w:hAnsi="Times New Roman" w:cs="Times New Roman"/>
          <w:sz w:val="28"/>
          <w:szCs w:val="28"/>
        </w:rPr>
        <w:t>, tùy loại điện trở.</w:t>
      </w:r>
    </w:p>
    <w:p w14:paraId="242B98C3">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Không phân cực nên có thể lắp theo cả hai chiều.</w:t>
      </w:r>
    </w:p>
    <w:p w14:paraId="71BE2702">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Vai trò trong hệ thống:</w:t>
      </w:r>
    </w:p>
    <w:p w14:paraId="54BCC14F">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Dùng để </w:t>
      </w:r>
      <w:r>
        <w:rPr>
          <w:rStyle w:val="92"/>
          <w:rFonts w:hint="default" w:ascii="Times New Roman" w:hAnsi="Times New Roman" w:cs="Times New Roman"/>
          <w:sz w:val="28"/>
          <w:szCs w:val="28"/>
        </w:rPr>
        <w:t>hạn chế dòng điện</w:t>
      </w:r>
      <w:r>
        <w:rPr>
          <w:rFonts w:hint="default" w:ascii="Times New Roman" w:hAnsi="Times New Roman" w:cs="Times New Roman"/>
          <w:sz w:val="28"/>
          <w:szCs w:val="28"/>
        </w:rPr>
        <w:t>, đặc biệt khi kết nối đèn LED với ESP32.</w:t>
      </w:r>
    </w:p>
    <w:p w14:paraId="68F39378">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Giúp bảo vệ LED và các chân GPIO của ESP32 khỏi dòng điện quá lớn.</w:t>
      </w:r>
    </w:p>
    <w:p w14:paraId="7E25B718">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Có thể được sử dụng trong các mạch </w:t>
      </w:r>
      <w:r>
        <w:rPr>
          <w:rStyle w:val="92"/>
          <w:rFonts w:hint="default" w:ascii="Times New Roman" w:hAnsi="Times New Roman" w:cs="Times New Roman"/>
          <w:sz w:val="28"/>
          <w:szCs w:val="28"/>
        </w:rPr>
        <w:t>kéo lên/kéo xuống (pull-up/pull-down)</w:t>
      </w:r>
      <w:r>
        <w:rPr>
          <w:rFonts w:hint="default" w:ascii="Times New Roman" w:hAnsi="Times New Roman" w:cs="Times New Roman"/>
          <w:sz w:val="28"/>
          <w:szCs w:val="28"/>
        </w:rPr>
        <w:t xml:space="preserve"> cho cảm biến hoặc tín hiệu đầu vào.</w:t>
      </w:r>
    </w:p>
    <w:p w14:paraId="64E77CFB">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Trong hệ thống này, điện trở chủ yếu được mắc nối tiếp với </w:t>
      </w:r>
      <w:r>
        <w:rPr>
          <w:rStyle w:val="92"/>
          <w:rFonts w:hint="default" w:ascii="Times New Roman" w:hAnsi="Times New Roman" w:cs="Times New Roman"/>
          <w:sz w:val="28"/>
          <w:szCs w:val="28"/>
        </w:rPr>
        <w:t>đèn LED</w:t>
      </w:r>
      <w:r>
        <w:rPr>
          <w:rFonts w:hint="default" w:ascii="Times New Roman" w:hAnsi="Times New Roman" w:cs="Times New Roman"/>
          <w:sz w:val="28"/>
          <w:szCs w:val="28"/>
        </w:rPr>
        <w:t xml:space="preserve"> để đảm bảo LED hoạt động an toàn.</w:t>
      </w:r>
    </w:p>
    <w:p w14:paraId="483F9050">
      <w:pPr>
        <w:pStyle w:val="4"/>
        <w:keepNext w:val="0"/>
        <w:keepLines w:val="0"/>
        <w:widowControl/>
        <w:numPr>
          <w:ilvl w:val="0"/>
          <w:numId w:val="21"/>
        </w:numPr>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Đèn LED 5 mm</w:t>
      </w:r>
    </w:p>
    <w:p w14:paraId="4E213DFB">
      <w:pPr>
        <w:numPr>
          <w:ilvl w:val="0"/>
          <w:numId w:val="0"/>
        </w:numPr>
        <w:ind w:leftChars="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2987675" cy="2783205"/>
            <wp:effectExtent l="0" t="0" r="14605" b="5715"/>
            <wp:docPr id="8" name="Picture 8" descr="Screenshot 2026-10-06 09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06 095709"/>
                    <pic:cNvPicPr>
                      <a:picLocks noChangeAspect="1"/>
                    </pic:cNvPicPr>
                  </pic:nvPicPr>
                  <pic:blipFill>
                    <a:blip r:embed="rId10"/>
                    <a:stretch>
                      <a:fillRect/>
                    </a:stretch>
                  </pic:blipFill>
                  <pic:spPr>
                    <a:xfrm>
                      <a:off x="0" y="0"/>
                      <a:ext cx="2987675" cy="2783205"/>
                    </a:xfrm>
                    <a:prstGeom prst="rect">
                      <a:avLst/>
                    </a:prstGeom>
                  </pic:spPr>
                </pic:pic>
              </a:graphicData>
            </a:graphic>
          </wp:inline>
        </w:drawing>
      </w:r>
    </w:p>
    <w:p w14:paraId="47E64680">
      <w:pPr>
        <w:pStyle w:val="23"/>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15" w:name="_Toc32426"/>
      <w:r>
        <w:rPr>
          <w:rFonts w:hint="default" w:ascii="Times New Roman" w:hAnsi="Times New Roman" w:cs="Times New Roman"/>
          <w:sz w:val="26"/>
          <w:szCs w:val="26"/>
          <w:lang w:val="vi-VN"/>
        </w:rPr>
        <w:t>: Đèn Led</w:t>
      </w:r>
      <w:bookmarkEnd w:id="15"/>
    </w:p>
    <w:p w14:paraId="543D95B3">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Thông số kỹ thuật cơ bản:</w:t>
      </w:r>
    </w:p>
    <w:p w14:paraId="74B5E0E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Loại: </w:t>
      </w:r>
      <w:r>
        <w:rPr>
          <w:rStyle w:val="92"/>
          <w:rFonts w:hint="default" w:ascii="Times New Roman" w:hAnsi="Times New Roman" w:cs="Times New Roman"/>
          <w:sz w:val="28"/>
          <w:szCs w:val="28"/>
        </w:rPr>
        <w:t>LED xuyên lỗ đường kính 5 mm</w:t>
      </w:r>
      <w:r>
        <w:rPr>
          <w:rFonts w:hint="default" w:ascii="Times New Roman" w:hAnsi="Times New Roman" w:cs="Times New Roman"/>
          <w:sz w:val="28"/>
          <w:szCs w:val="28"/>
        </w:rPr>
        <w:t>.</w:t>
      </w:r>
    </w:p>
    <w:p w14:paraId="71522BAA">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Có nhiều màu như đỏ, xanh dương, xanh lá, vàng, trắng.</w:t>
      </w:r>
    </w:p>
    <w:p w14:paraId="112BE07C">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Điện áp thuận thường khoảng </w:t>
      </w:r>
      <w:r>
        <w:rPr>
          <w:rStyle w:val="92"/>
          <w:rFonts w:hint="default" w:ascii="Times New Roman" w:hAnsi="Times New Roman" w:cs="Times New Roman"/>
          <w:sz w:val="28"/>
          <w:szCs w:val="28"/>
        </w:rPr>
        <w:t>1.8 – 3.3 V</w:t>
      </w:r>
      <w:r>
        <w:rPr>
          <w:rFonts w:hint="default" w:ascii="Times New Roman" w:hAnsi="Times New Roman" w:cs="Times New Roman"/>
          <w:sz w:val="28"/>
          <w:szCs w:val="28"/>
        </w:rPr>
        <w:t>, tùy màu LED.</w:t>
      </w:r>
    </w:p>
    <w:p w14:paraId="6922F0E3">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Dòng hoạt động phổ biến khoảng </w:t>
      </w:r>
      <w:r>
        <w:rPr>
          <w:rStyle w:val="92"/>
          <w:rFonts w:hint="default" w:ascii="Times New Roman" w:hAnsi="Times New Roman" w:cs="Times New Roman"/>
          <w:sz w:val="28"/>
          <w:szCs w:val="28"/>
        </w:rPr>
        <w:t>10 – 20 mA</w:t>
      </w:r>
      <w:r>
        <w:rPr>
          <w:rFonts w:hint="default" w:ascii="Times New Roman" w:hAnsi="Times New Roman" w:cs="Times New Roman"/>
          <w:sz w:val="28"/>
          <w:szCs w:val="28"/>
        </w:rPr>
        <w:t>.</w:t>
      </w:r>
    </w:p>
    <w:p w14:paraId="7A9B4627">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Có hai chân:</w:t>
      </w:r>
    </w:p>
    <w:p w14:paraId="3B0CF60C">
      <w:pPr>
        <w:keepNext w:val="0"/>
        <w:keepLines w:val="0"/>
        <w:widowControl/>
        <w:numPr>
          <w:ilvl w:val="1"/>
          <w:numId w:val="29"/>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Anode (+):</w:t>
      </w:r>
      <w:r>
        <w:rPr>
          <w:rFonts w:hint="default" w:ascii="Times New Roman" w:hAnsi="Times New Roman" w:cs="Times New Roman"/>
          <w:sz w:val="28"/>
          <w:szCs w:val="28"/>
        </w:rPr>
        <w:t xml:space="preserve"> chân dương, thường là chân dài.</w:t>
      </w:r>
    </w:p>
    <w:p w14:paraId="71CA615C">
      <w:pPr>
        <w:keepNext w:val="0"/>
        <w:keepLines w:val="0"/>
        <w:widowControl/>
        <w:numPr>
          <w:ilvl w:val="1"/>
          <w:numId w:val="29"/>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Cathode (-):</w:t>
      </w:r>
      <w:r>
        <w:rPr>
          <w:rFonts w:hint="default" w:ascii="Times New Roman" w:hAnsi="Times New Roman" w:cs="Times New Roman"/>
          <w:sz w:val="28"/>
          <w:szCs w:val="28"/>
        </w:rPr>
        <w:t xml:space="preserve"> chân âm, thường là chân ngắn.</w:t>
      </w:r>
    </w:p>
    <w:p w14:paraId="688476ED">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Khi sử dụng với ESP32 nên mắc thêm </w:t>
      </w:r>
      <w:r>
        <w:rPr>
          <w:rStyle w:val="92"/>
          <w:rFonts w:hint="default" w:ascii="Times New Roman" w:hAnsi="Times New Roman" w:cs="Times New Roman"/>
          <w:sz w:val="28"/>
          <w:szCs w:val="28"/>
        </w:rPr>
        <w:t>điện trở hạn dòng</w:t>
      </w:r>
      <w:r>
        <w:rPr>
          <w:rFonts w:hint="default" w:ascii="Times New Roman" w:hAnsi="Times New Roman" w:cs="Times New Roman"/>
          <w:sz w:val="28"/>
          <w:szCs w:val="28"/>
        </w:rPr>
        <w:t>.</w:t>
      </w:r>
    </w:p>
    <w:p w14:paraId="7F81BA0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Vai trò trong hệ thống:</w:t>
      </w:r>
    </w:p>
    <w:p w14:paraId="232F7C50">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Là thiết bị đầu ra dùng để </w:t>
      </w:r>
      <w:r>
        <w:rPr>
          <w:rStyle w:val="92"/>
          <w:rFonts w:hint="default" w:ascii="Times New Roman" w:hAnsi="Times New Roman" w:cs="Times New Roman"/>
          <w:sz w:val="28"/>
          <w:szCs w:val="28"/>
        </w:rPr>
        <w:t>hiển thị trạng thái hoạt động của hệ thống</w:t>
      </w:r>
      <w:r>
        <w:rPr>
          <w:rFonts w:hint="default" w:ascii="Times New Roman" w:hAnsi="Times New Roman" w:cs="Times New Roman"/>
          <w:sz w:val="28"/>
          <w:szCs w:val="28"/>
        </w:rPr>
        <w:t>.</w:t>
      </w:r>
    </w:p>
    <w:p w14:paraId="14C8DC56">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Có thể sử dụng các màu LED khác nhau để biểu thị các trạng thái khác nhau của nhiệt độ, độ ẩm hoặc ánh sáng.</w:t>
      </w:r>
    </w:p>
    <w:p w14:paraId="5D12EFAE">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Ví dụ:</w:t>
      </w:r>
    </w:p>
    <w:p w14:paraId="053C7664">
      <w:pPr>
        <w:keepNext w:val="0"/>
        <w:keepLines w:val="0"/>
        <w:widowControl/>
        <w:numPr>
          <w:ilvl w:val="1"/>
          <w:numId w:val="31"/>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LED xanh: điều kiện môi trường bình thường.</w:t>
      </w:r>
    </w:p>
    <w:p w14:paraId="17064D3B">
      <w:pPr>
        <w:keepNext w:val="0"/>
        <w:keepLines w:val="0"/>
        <w:widowControl/>
        <w:numPr>
          <w:ilvl w:val="1"/>
          <w:numId w:val="31"/>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LED vàng: giá trị cảm biến gần ngưỡng cảnh báo.</w:t>
      </w:r>
    </w:p>
    <w:p w14:paraId="57F6D05D">
      <w:pPr>
        <w:keepNext w:val="0"/>
        <w:keepLines w:val="0"/>
        <w:widowControl/>
        <w:numPr>
          <w:ilvl w:val="1"/>
          <w:numId w:val="31"/>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LED đỏ: nhiệt độ hoặc độ ẩm vượt ngưỡng.</w:t>
      </w:r>
    </w:p>
    <w:p w14:paraId="133C556E">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ESP32 điều khiển bật/tắt LED thông qua các chân GPIO.</w:t>
      </w:r>
    </w:p>
    <w:p w14:paraId="2A282FA2">
      <w:pPr>
        <w:pStyle w:val="4"/>
        <w:keepNext w:val="0"/>
        <w:keepLines w:val="0"/>
        <w:widowControl/>
        <w:numPr>
          <w:ilvl w:val="0"/>
          <w:numId w:val="21"/>
        </w:numPr>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Breadboard 400 lỗ</w:t>
      </w:r>
    </w:p>
    <w:p w14:paraId="1DA4DCDD">
      <w:pPr>
        <w:numPr>
          <w:ilvl w:val="0"/>
          <w:numId w:val="0"/>
        </w:numPr>
        <w:ind w:leftChars="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2932430" cy="2331085"/>
            <wp:effectExtent l="0" t="0" r="8890" b="635"/>
            <wp:docPr id="10" name="Picture 10" descr="Screenshot 2026-10-06 09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06 095737"/>
                    <pic:cNvPicPr>
                      <a:picLocks noChangeAspect="1"/>
                    </pic:cNvPicPr>
                  </pic:nvPicPr>
                  <pic:blipFill>
                    <a:blip r:embed="rId11"/>
                    <a:stretch>
                      <a:fillRect/>
                    </a:stretch>
                  </pic:blipFill>
                  <pic:spPr>
                    <a:xfrm>
                      <a:off x="0" y="0"/>
                      <a:ext cx="2932430" cy="2331085"/>
                    </a:xfrm>
                    <a:prstGeom prst="rect">
                      <a:avLst/>
                    </a:prstGeom>
                  </pic:spPr>
                </pic:pic>
              </a:graphicData>
            </a:graphic>
          </wp:inline>
        </w:drawing>
      </w:r>
    </w:p>
    <w:p w14:paraId="22C0E0C0">
      <w:pPr>
        <w:pStyle w:val="23"/>
        <w:numPr>
          <w:ilvl w:val="0"/>
          <w:numId w:val="0"/>
        </w:numPr>
        <w:ind w:leftChars="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7</w:t>
      </w:r>
      <w:r>
        <w:rPr>
          <w:rFonts w:hint="default" w:ascii="Times New Roman" w:hAnsi="Times New Roman" w:cs="Times New Roman"/>
          <w:i/>
          <w:iCs/>
          <w:sz w:val="26"/>
          <w:szCs w:val="26"/>
        </w:rPr>
        <w:fldChar w:fldCharType="end"/>
      </w:r>
      <w:bookmarkStart w:id="16" w:name="_Toc32605"/>
      <w:r>
        <w:rPr>
          <w:rFonts w:hint="default" w:ascii="Times New Roman" w:hAnsi="Times New Roman" w:cs="Times New Roman"/>
          <w:i/>
          <w:iCs/>
          <w:sz w:val="26"/>
          <w:szCs w:val="26"/>
          <w:lang w:val="vi-VN"/>
        </w:rPr>
        <w:t>: BreadBoard</w:t>
      </w:r>
      <w:bookmarkEnd w:id="16"/>
    </w:p>
    <w:p w14:paraId="4A87F36A">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Thông số kỹ thuật cơ bản:</w:t>
      </w:r>
    </w:p>
    <w:p w14:paraId="5C005932">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Loại: </w:t>
      </w:r>
      <w:r>
        <w:rPr>
          <w:rStyle w:val="92"/>
          <w:rFonts w:hint="default" w:ascii="Times New Roman" w:hAnsi="Times New Roman" w:cs="Times New Roman"/>
          <w:sz w:val="28"/>
          <w:szCs w:val="28"/>
        </w:rPr>
        <w:t>breadboard không cần hàn</w:t>
      </w:r>
      <w:r>
        <w:rPr>
          <w:rFonts w:hint="default" w:ascii="Times New Roman" w:hAnsi="Times New Roman" w:cs="Times New Roman"/>
          <w:sz w:val="28"/>
          <w:szCs w:val="28"/>
        </w:rPr>
        <w:t>.</w:t>
      </w:r>
    </w:p>
    <w:p w14:paraId="1D910CDE">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Có khoảng </w:t>
      </w:r>
      <w:r>
        <w:rPr>
          <w:rStyle w:val="92"/>
          <w:rFonts w:hint="default" w:ascii="Times New Roman" w:hAnsi="Times New Roman" w:cs="Times New Roman"/>
          <w:sz w:val="28"/>
          <w:szCs w:val="28"/>
        </w:rPr>
        <w:t>400 điểm kết nối</w:t>
      </w:r>
      <w:r>
        <w:rPr>
          <w:rFonts w:hint="default" w:ascii="Times New Roman" w:hAnsi="Times New Roman" w:cs="Times New Roman"/>
          <w:sz w:val="28"/>
          <w:szCs w:val="28"/>
        </w:rPr>
        <w:t>.</w:t>
      </w:r>
    </w:p>
    <w:p w14:paraId="2752B56B">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Các lỗ được liên kết với nhau theo từng nhóm bên trong breadboard.</w:t>
      </w:r>
    </w:p>
    <w:p w14:paraId="6C7984AA">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Có khu vực trung tâm để kết nối linh kiện và các đường nguồn dùng để phân phối </w:t>
      </w:r>
      <w:r>
        <w:rPr>
          <w:rStyle w:val="92"/>
          <w:rFonts w:hint="default" w:ascii="Times New Roman" w:hAnsi="Times New Roman" w:cs="Times New Roman"/>
          <w:sz w:val="28"/>
          <w:szCs w:val="28"/>
        </w:rPr>
        <w:t>VCC và GND</w:t>
      </w:r>
      <w:r>
        <w:rPr>
          <w:rFonts w:hint="default" w:ascii="Times New Roman" w:hAnsi="Times New Roman" w:cs="Times New Roman"/>
          <w:sz w:val="28"/>
          <w:szCs w:val="28"/>
        </w:rPr>
        <w:t>.</w:t>
      </w:r>
    </w:p>
    <w:p w14:paraId="5B3705DB">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Phù hợp với chân cắm tiêu chuẩn khoảng </w:t>
      </w:r>
      <w:r>
        <w:rPr>
          <w:rStyle w:val="92"/>
          <w:rFonts w:hint="default" w:ascii="Times New Roman" w:hAnsi="Times New Roman" w:cs="Times New Roman"/>
          <w:sz w:val="28"/>
          <w:szCs w:val="28"/>
        </w:rPr>
        <w:t>2.54 mm</w:t>
      </w:r>
      <w:r>
        <w:rPr>
          <w:rFonts w:hint="default" w:ascii="Times New Roman" w:hAnsi="Times New Roman" w:cs="Times New Roman"/>
          <w:sz w:val="28"/>
          <w:szCs w:val="28"/>
        </w:rPr>
        <w:t>.</w:t>
      </w:r>
    </w:p>
    <w:p w14:paraId="4C5C073C">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Có thể tái sử dụng nhiều lần.</w:t>
      </w:r>
    </w:p>
    <w:p w14:paraId="66619A2D">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Vai trò trong hệ thống:</w:t>
      </w:r>
    </w:p>
    <w:p w14:paraId="5F28D1A1">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Dùng để </w:t>
      </w:r>
      <w:r>
        <w:rPr>
          <w:rStyle w:val="92"/>
          <w:rFonts w:hint="default" w:ascii="Times New Roman" w:hAnsi="Times New Roman" w:cs="Times New Roman"/>
          <w:sz w:val="28"/>
          <w:szCs w:val="28"/>
        </w:rPr>
        <w:t>lắp ráp và thử nghiệm mạch điện</w:t>
      </w:r>
      <w:r>
        <w:rPr>
          <w:rFonts w:hint="default" w:ascii="Times New Roman" w:hAnsi="Times New Roman" w:cs="Times New Roman"/>
          <w:sz w:val="28"/>
          <w:szCs w:val="28"/>
        </w:rPr>
        <w:t xml:space="preserve"> mà không cần hàn linh kiện.</w:t>
      </w:r>
    </w:p>
    <w:p w14:paraId="3AE1B282">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Là nơi kết nối ESP32 với cảm biến nhiệt độ, độ ẩm, cảm biến ánh sáng, điện trở và LED.</w:t>
      </w:r>
    </w:p>
    <w:p w14:paraId="126F2C60">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Giúp dễ dàng thay đổi cách đấu nối trong quá trình phát triển và kiểm thử hệ thống.</w:t>
      </w:r>
    </w:p>
    <w:p w14:paraId="60E7C807">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Hỗ trợ phân phối nguồn và GND đến nhiều thiết bị trong mạch.</w:t>
      </w:r>
    </w:p>
    <w:p w14:paraId="25B0EAC2">
      <w:pPr>
        <w:pStyle w:val="4"/>
        <w:keepNext w:val="0"/>
        <w:keepLines w:val="0"/>
        <w:widowControl/>
        <w:numPr>
          <w:ilvl w:val="0"/>
          <w:numId w:val="21"/>
        </w:numPr>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Dây nối Jumper 20 cm</w:t>
      </w:r>
    </w:p>
    <w:p w14:paraId="3EAF95AB">
      <w:pPr>
        <w:numPr>
          <w:ilvl w:val="0"/>
          <w:numId w:val="0"/>
        </w:numPr>
        <w:ind w:leftChars="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2428875" cy="2309495"/>
            <wp:effectExtent l="0" t="0" r="9525" b="6985"/>
            <wp:docPr id="11" name="Picture 11" descr="Screenshot 2026-10-06 09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06 095754"/>
                    <pic:cNvPicPr>
                      <a:picLocks noChangeAspect="1"/>
                    </pic:cNvPicPr>
                  </pic:nvPicPr>
                  <pic:blipFill>
                    <a:blip r:embed="rId12"/>
                    <a:stretch>
                      <a:fillRect/>
                    </a:stretch>
                  </pic:blipFill>
                  <pic:spPr>
                    <a:xfrm>
                      <a:off x="0" y="0"/>
                      <a:ext cx="2428875" cy="2309495"/>
                    </a:xfrm>
                    <a:prstGeom prst="rect">
                      <a:avLst/>
                    </a:prstGeom>
                  </pic:spPr>
                </pic:pic>
              </a:graphicData>
            </a:graphic>
          </wp:inline>
        </w:drawing>
      </w:r>
    </w:p>
    <w:p w14:paraId="1C39D797">
      <w:pPr>
        <w:pStyle w:val="23"/>
        <w:numPr>
          <w:ilvl w:val="0"/>
          <w:numId w:val="0"/>
        </w:numPr>
        <w:ind w:leftChars="0"/>
        <w:jc w:val="center"/>
        <w:rPr>
          <w:rFonts w:hint="default" w:ascii="Times New Roman" w:hAnsi="Times New Roman" w:cs="Times New Roman"/>
          <w:b w:val="0"/>
          <w:bCs w:val="0"/>
          <w:i/>
          <w:iCs/>
          <w:sz w:val="28"/>
          <w:szCs w:val="28"/>
          <w:lang w:val="vi-VN"/>
        </w:rPr>
      </w:pPr>
      <w:r>
        <w:rPr>
          <w:rFonts w:hint="default" w:ascii="Times New Roman" w:hAnsi="Times New Roman" w:cs="Times New Roman"/>
          <w:b w:val="0"/>
          <w:bCs w:val="0"/>
          <w:i/>
          <w:iCs/>
          <w:sz w:val="28"/>
          <w:szCs w:val="28"/>
        </w:rPr>
        <w:t xml:space="preserve">Hình </w:t>
      </w:r>
      <w:r>
        <w:rPr>
          <w:rFonts w:hint="default" w:ascii="Times New Roman" w:hAnsi="Times New Roman" w:cs="Times New Roman"/>
          <w:b w:val="0"/>
          <w:bCs w:val="0"/>
          <w:i/>
          <w:iCs/>
          <w:sz w:val="28"/>
          <w:szCs w:val="28"/>
        </w:rPr>
        <w:fldChar w:fldCharType="begin"/>
      </w:r>
      <w:r>
        <w:rPr>
          <w:rFonts w:hint="default" w:ascii="Times New Roman" w:hAnsi="Times New Roman" w:cs="Times New Roman"/>
          <w:b w:val="0"/>
          <w:bCs w:val="0"/>
          <w:i/>
          <w:iCs/>
          <w:sz w:val="28"/>
          <w:szCs w:val="28"/>
        </w:rPr>
        <w:instrText xml:space="preserve"> SEQ Hình \* ARABIC </w:instrText>
      </w:r>
      <w:r>
        <w:rPr>
          <w:rFonts w:hint="default" w:ascii="Times New Roman" w:hAnsi="Times New Roman" w:cs="Times New Roman"/>
          <w:b w:val="0"/>
          <w:bCs w:val="0"/>
          <w:i/>
          <w:iCs/>
          <w:sz w:val="28"/>
          <w:szCs w:val="28"/>
        </w:rPr>
        <w:fldChar w:fldCharType="separate"/>
      </w:r>
      <w:r>
        <w:rPr>
          <w:rFonts w:hint="default" w:ascii="Times New Roman" w:hAnsi="Times New Roman" w:cs="Times New Roman"/>
          <w:b w:val="0"/>
          <w:bCs w:val="0"/>
          <w:i/>
          <w:iCs/>
          <w:sz w:val="28"/>
          <w:szCs w:val="28"/>
        </w:rPr>
        <w:t>8</w:t>
      </w:r>
      <w:r>
        <w:rPr>
          <w:rFonts w:hint="default" w:ascii="Times New Roman" w:hAnsi="Times New Roman" w:cs="Times New Roman"/>
          <w:b w:val="0"/>
          <w:bCs w:val="0"/>
          <w:i/>
          <w:iCs/>
          <w:sz w:val="28"/>
          <w:szCs w:val="28"/>
        </w:rPr>
        <w:fldChar w:fldCharType="end"/>
      </w:r>
      <w:bookmarkStart w:id="17" w:name="_Toc22725"/>
      <w:r>
        <w:rPr>
          <w:rFonts w:hint="default" w:ascii="Times New Roman" w:hAnsi="Times New Roman" w:cs="Times New Roman"/>
          <w:b w:val="0"/>
          <w:bCs w:val="0"/>
          <w:i/>
          <w:iCs/>
          <w:sz w:val="28"/>
          <w:szCs w:val="28"/>
          <w:lang w:val="vi-VN"/>
        </w:rPr>
        <w:t>: Dây nối 7 màu</w:t>
      </w:r>
      <w:bookmarkEnd w:id="17"/>
    </w:p>
    <w:p w14:paraId="7D18B119">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Thông số kỹ thuật cơ bản:</w:t>
      </w:r>
    </w:p>
    <w:p w14:paraId="3747E6AC">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Chiều dài khoảng </w:t>
      </w:r>
      <w:r>
        <w:rPr>
          <w:rStyle w:val="92"/>
          <w:rFonts w:hint="default" w:ascii="Times New Roman" w:hAnsi="Times New Roman" w:cs="Times New Roman"/>
          <w:sz w:val="28"/>
          <w:szCs w:val="28"/>
        </w:rPr>
        <w:t>20 cm</w:t>
      </w:r>
      <w:r>
        <w:rPr>
          <w:rFonts w:hint="default" w:ascii="Times New Roman" w:hAnsi="Times New Roman" w:cs="Times New Roman"/>
          <w:sz w:val="28"/>
          <w:szCs w:val="28"/>
        </w:rPr>
        <w:t>.</w:t>
      </w:r>
    </w:p>
    <w:p w14:paraId="1D6976C6">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Chuẩn chân cắm phổ biến </w:t>
      </w:r>
      <w:r>
        <w:rPr>
          <w:rStyle w:val="92"/>
          <w:rFonts w:hint="default" w:ascii="Times New Roman" w:hAnsi="Times New Roman" w:cs="Times New Roman"/>
          <w:sz w:val="28"/>
          <w:szCs w:val="28"/>
        </w:rPr>
        <w:t>2.54 mm</w:t>
      </w:r>
      <w:r>
        <w:rPr>
          <w:rFonts w:hint="default" w:ascii="Times New Roman" w:hAnsi="Times New Roman" w:cs="Times New Roman"/>
          <w:sz w:val="28"/>
          <w:szCs w:val="28"/>
        </w:rPr>
        <w:t>.</w:t>
      </w:r>
    </w:p>
    <w:p w14:paraId="4F12B63A">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Có ba loại thường dùng:</w:t>
      </w:r>
    </w:p>
    <w:p w14:paraId="7F9ECC80">
      <w:pPr>
        <w:keepNext w:val="0"/>
        <w:keepLines w:val="0"/>
        <w:widowControl/>
        <w:numPr>
          <w:ilvl w:val="1"/>
          <w:numId w:val="35"/>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Đực – Đực (Male–Male)</w:t>
      </w:r>
      <w:r>
        <w:rPr>
          <w:rFonts w:hint="default" w:ascii="Times New Roman" w:hAnsi="Times New Roman" w:cs="Times New Roman"/>
          <w:sz w:val="28"/>
          <w:szCs w:val="28"/>
        </w:rPr>
        <w:t>.</w:t>
      </w:r>
    </w:p>
    <w:p w14:paraId="7018F10A">
      <w:pPr>
        <w:keepNext w:val="0"/>
        <w:keepLines w:val="0"/>
        <w:widowControl/>
        <w:numPr>
          <w:ilvl w:val="1"/>
          <w:numId w:val="35"/>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Đực – Cái (Male–Female)</w:t>
      </w:r>
      <w:r>
        <w:rPr>
          <w:rFonts w:hint="default" w:ascii="Times New Roman" w:hAnsi="Times New Roman" w:cs="Times New Roman"/>
          <w:sz w:val="28"/>
          <w:szCs w:val="28"/>
        </w:rPr>
        <w:t>.</w:t>
      </w:r>
    </w:p>
    <w:p w14:paraId="17F7D8D6">
      <w:pPr>
        <w:keepNext w:val="0"/>
        <w:keepLines w:val="0"/>
        <w:widowControl/>
        <w:numPr>
          <w:ilvl w:val="1"/>
          <w:numId w:val="35"/>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92"/>
          <w:rFonts w:hint="default" w:ascii="Times New Roman" w:hAnsi="Times New Roman" w:cs="Times New Roman"/>
          <w:sz w:val="28"/>
          <w:szCs w:val="28"/>
        </w:rPr>
        <w:t>Cái – Cái (Female–Female)</w:t>
      </w:r>
      <w:r>
        <w:rPr>
          <w:rFonts w:hint="default" w:ascii="Times New Roman" w:hAnsi="Times New Roman" w:cs="Times New Roman"/>
          <w:sz w:val="28"/>
          <w:szCs w:val="28"/>
        </w:rPr>
        <w:t>.</w:t>
      </w:r>
    </w:p>
    <w:p w14:paraId="4F970343">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Có nhiều màu để thuận tiện phân biệt các đường tín hiệu.</w:t>
      </w:r>
    </w:p>
    <w:p w14:paraId="0B03ABDB">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Được sử dụng phổ biến với ESP32, breadboard và các module cảm biến.</w:t>
      </w:r>
    </w:p>
    <w:p w14:paraId="677320C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Vai trò trong hệ thống:</w:t>
      </w:r>
    </w:p>
    <w:p w14:paraId="66F46598">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Dùng để </w:t>
      </w:r>
      <w:r>
        <w:rPr>
          <w:rStyle w:val="92"/>
          <w:rFonts w:hint="default" w:ascii="Times New Roman" w:hAnsi="Times New Roman" w:cs="Times New Roman"/>
          <w:sz w:val="28"/>
          <w:szCs w:val="28"/>
        </w:rPr>
        <w:t>kết nối điện và truyền tín hiệu</w:t>
      </w:r>
      <w:r>
        <w:rPr>
          <w:rFonts w:hint="default" w:ascii="Times New Roman" w:hAnsi="Times New Roman" w:cs="Times New Roman"/>
          <w:sz w:val="28"/>
          <w:szCs w:val="28"/>
        </w:rPr>
        <w:t xml:space="preserve"> giữa ESP32, cảm biến, LED và breadboard.</w:t>
      </w:r>
    </w:p>
    <w:p w14:paraId="0AE5FA81">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Dây đực–đực thường dùng để kết nối các điểm trên breadboard.</w:t>
      </w:r>
    </w:p>
    <w:p w14:paraId="2C3965D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Dây đực–cái thường dùng để kết nối chân ESP32 với các module cảm biến.</w:t>
      </w:r>
    </w:p>
    <w:p w14:paraId="7BA285D3">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Giúp kết nối các đường </w:t>
      </w:r>
      <w:r>
        <w:rPr>
          <w:rStyle w:val="92"/>
          <w:rFonts w:hint="default" w:ascii="Times New Roman" w:hAnsi="Times New Roman" w:cs="Times New Roman"/>
          <w:sz w:val="28"/>
          <w:szCs w:val="28"/>
        </w:rPr>
        <w:t>nguồn, GND và tín hiệu DATA/GPIO</w:t>
      </w:r>
      <w:r>
        <w:rPr>
          <w:rFonts w:hint="default" w:ascii="Times New Roman" w:hAnsi="Times New Roman" w:cs="Times New Roman"/>
          <w:sz w:val="28"/>
          <w:szCs w:val="28"/>
        </w:rPr>
        <w:t xml:space="preserve"> giữa các thành phần.</w:t>
      </w:r>
    </w:p>
    <w:p w14:paraId="3D6AA7BF">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Các màu dây khác nhau giúp dễ phân biệt đường nguồn, đường mass và đường tín hiệu khi lắp ráp hệ thống.</w:t>
      </w:r>
    </w:p>
    <w:p w14:paraId="73C6E1EB">
      <w:pPr>
        <w:pStyle w:val="3"/>
        <w:numPr>
          <w:ilvl w:val="0"/>
          <w:numId w:val="17"/>
        </w:numPr>
        <w:bidi w:val="0"/>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Mạch kết nối và điều khiển </w:t>
      </w:r>
      <w:r>
        <w:rPr>
          <w:rFonts w:hint="default" w:ascii="Times New Roman" w:hAnsi="Times New Roman" w:cs="Times New Roman"/>
          <w:sz w:val="28"/>
          <w:szCs w:val="28"/>
          <w:lang w:val="vi-VN"/>
        </w:rPr>
        <w:tab/>
      </w:r>
    </w:p>
    <w:p w14:paraId="443BFB4C">
      <w:pPr>
        <w:pStyle w:val="4"/>
        <w:bidi w:val="0"/>
        <w:rPr>
          <w:rFonts w:hint="default" w:ascii="Times New Roman" w:hAnsi="Times New Roman" w:cs="Times New Roman"/>
          <w:sz w:val="28"/>
          <w:szCs w:val="28"/>
        </w:rPr>
      </w:pPr>
      <w:r>
        <w:rPr>
          <w:rFonts w:hint="default" w:ascii="Times New Roman" w:hAnsi="Times New Roman" w:cs="Times New Roman"/>
          <w:sz w:val="28"/>
          <w:szCs w:val="28"/>
        </w:rPr>
        <w:t>Cấu trúc kết nối</w:t>
      </w:r>
    </w:p>
    <w:p w14:paraId="5576641C">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ESP32:</w:t>
      </w:r>
    </w:p>
    <w:p w14:paraId="23A9B55F">
      <w:pPr>
        <w:keepNext w:val="0"/>
        <w:keepLines w:val="0"/>
        <w:widowControl/>
        <w:numPr>
          <w:ilvl w:val="0"/>
          <w:numId w:val="37"/>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Đóng vai trò là bộ điều khiển trung tâm của hệ thống.</w:t>
      </w:r>
    </w:p>
    <w:p w14:paraId="40374584">
      <w:pPr>
        <w:keepNext w:val="0"/>
        <w:keepLines w:val="0"/>
        <w:widowControl/>
        <w:numPr>
          <w:ilvl w:val="0"/>
          <w:numId w:val="37"/>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w:t>
      </w:r>
      <w:r>
        <w:rPr>
          <w:rStyle w:val="92"/>
          <w:rFonts w:hint="default" w:ascii="Times New Roman" w:hAnsi="Times New Roman" w:cs="Times New Roman"/>
          <w:sz w:val="28"/>
          <w:szCs w:val="28"/>
        </w:rPr>
        <w:t>3V3</w:t>
      </w:r>
      <w:r>
        <w:rPr>
          <w:rFonts w:hint="default" w:ascii="Times New Roman" w:hAnsi="Times New Roman" w:cs="Times New Roman"/>
          <w:sz w:val="28"/>
          <w:szCs w:val="28"/>
        </w:rPr>
        <w:t xml:space="preserve"> được nối vào đường nguồn dương trên breadboard để cấp nguồn cho các cảm biến.</w:t>
      </w:r>
    </w:p>
    <w:p w14:paraId="5DBCEA84">
      <w:pPr>
        <w:keepNext w:val="0"/>
        <w:keepLines w:val="0"/>
        <w:widowControl/>
        <w:numPr>
          <w:ilvl w:val="0"/>
          <w:numId w:val="37"/>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w:t>
      </w:r>
      <w:r>
        <w:rPr>
          <w:rStyle w:val="92"/>
          <w:rFonts w:hint="default" w:ascii="Times New Roman" w:hAnsi="Times New Roman" w:cs="Times New Roman"/>
          <w:sz w:val="28"/>
          <w:szCs w:val="28"/>
        </w:rPr>
        <w:t>GND</w:t>
      </w:r>
      <w:r>
        <w:rPr>
          <w:rFonts w:hint="default" w:ascii="Times New Roman" w:hAnsi="Times New Roman" w:cs="Times New Roman"/>
          <w:sz w:val="28"/>
          <w:szCs w:val="28"/>
        </w:rPr>
        <w:t xml:space="preserve"> được nối vào đường âm của breadboard để tạo mass chung cho toàn bộ mạch.</w:t>
      </w:r>
    </w:p>
    <w:p w14:paraId="6ADF7C48">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LED mô phỏng thiết bị điều khiển:</w:t>
      </w:r>
    </w:p>
    <w:p w14:paraId="011274AA">
      <w:pPr>
        <w:keepNext w:val="0"/>
        <w:keepLines w:val="0"/>
        <w:widowControl/>
        <w:numPr>
          <w:ilvl w:val="0"/>
          <w:numId w:val="38"/>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Sử dụng </w:t>
      </w:r>
      <w:r>
        <w:rPr>
          <w:rFonts w:hint="default" w:ascii="Times New Roman" w:hAnsi="Times New Roman" w:cs="Times New Roman"/>
          <w:sz w:val="28"/>
          <w:szCs w:val="28"/>
          <w:lang w:val="vi-VN"/>
        </w:rPr>
        <w:t>3</w:t>
      </w:r>
      <w:r>
        <w:rPr>
          <w:rStyle w:val="92"/>
          <w:rFonts w:hint="default" w:ascii="Times New Roman" w:hAnsi="Times New Roman" w:cs="Times New Roman"/>
          <w:sz w:val="28"/>
          <w:szCs w:val="28"/>
        </w:rPr>
        <w:t xml:space="preserve"> LED màu</w:t>
      </w:r>
      <w:r>
        <w:rPr>
          <w:rStyle w:val="92"/>
          <w:rFonts w:hint="default" w:ascii="Times New Roman" w:hAnsi="Times New Roman" w:cs="Times New Roman"/>
          <w:sz w:val="28"/>
          <w:szCs w:val="28"/>
          <w:lang w:val="vi-VN"/>
        </w:rPr>
        <w:t xml:space="preserve"> đỏ vàng xanh</w:t>
      </w:r>
      <w:r>
        <w:rPr>
          <w:rFonts w:hint="default" w:ascii="Times New Roman" w:hAnsi="Times New Roman" w:cs="Times New Roman"/>
          <w:sz w:val="28"/>
          <w:szCs w:val="28"/>
        </w:rPr>
        <w:t xml:space="preserve"> để mô phỏng thiết bị đầu ra.</w:t>
      </w:r>
    </w:p>
    <w:p w14:paraId="67217635">
      <w:pPr>
        <w:keepNext w:val="0"/>
        <w:keepLines w:val="0"/>
        <w:widowControl/>
        <w:numPr>
          <w:ilvl w:val="0"/>
          <w:numId w:val="38"/>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dương </w:t>
      </w:r>
      <w:r>
        <w:rPr>
          <w:rStyle w:val="92"/>
          <w:rFonts w:hint="default" w:ascii="Times New Roman" w:hAnsi="Times New Roman" w:cs="Times New Roman"/>
          <w:sz w:val="28"/>
          <w:szCs w:val="28"/>
        </w:rPr>
        <w:t>Anode</w:t>
      </w:r>
      <w:r>
        <w:rPr>
          <w:rFonts w:hint="default" w:ascii="Times New Roman" w:hAnsi="Times New Roman" w:cs="Times New Roman"/>
          <w:sz w:val="28"/>
          <w:szCs w:val="28"/>
        </w:rPr>
        <w:t xml:space="preserve"> của LED được kết nối với </w:t>
      </w:r>
      <w:r>
        <w:rPr>
          <w:rStyle w:val="92"/>
          <w:rFonts w:hint="default" w:ascii="Times New Roman" w:hAnsi="Times New Roman" w:cs="Times New Roman"/>
          <w:sz w:val="28"/>
          <w:szCs w:val="28"/>
        </w:rPr>
        <w:t>GPIO2 của ESP32</w:t>
      </w:r>
      <w:r>
        <w:rPr>
          <w:rFonts w:hint="default" w:ascii="Times New Roman" w:hAnsi="Times New Roman" w:cs="Times New Roman"/>
          <w:sz w:val="28"/>
          <w:szCs w:val="28"/>
        </w:rPr>
        <w:t xml:space="preserve"> thông qua điện trở </w:t>
      </w:r>
      <w:r>
        <w:rPr>
          <w:rStyle w:val="92"/>
          <w:rFonts w:hint="default" w:ascii="Times New Roman" w:hAnsi="Times New Roman" w:cs="Times New Roman"/>
          <w:sz w:val="28"/>
          <w:szCs w:val="28"/>
        </w:rPr>
        <w:t>220 Ω</w:t>
      </w:r>
      <w:r>
        <w:rPr>
          <w:rFonts w:hint="default" w:ascii="Times New Roman" w:hAnsi="Times New Roman" w:cs="Times New Roman"/>
          <w:sz w:val="28"/>
          <w:szCs w:val="28"/>
        </w:rPr>
        <w:t>.</w:t>
      </w:r>
    </w:p>
    <w:p w14:paraId="35412B6F">
      <w:pPr>
        <w:keepNext w:val="0"/>
        <w:keepLines w:val="0"/>
        <w:widowControl/>
        <w:numPr>
          <w:ilvl w:val="0"/>
          <w:numId w:val="38"/>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âm </w:t>
      </w:r>
      <w:r>
        <w:rPr>
          <w:rStyle w:val="92"/>
          <w:rFonts w:hint="default" w:ascii="Times New Roman" w:hAnsi="Times New Roman" w:cs="Times New Roman"/>
          <w:sz w:val="28"/>
          <w:szCs w:val="28"/>
        </w:rPr>
        <w:t>Cathode</w:t>
      </w:r>
      <w:r>
        <w:rPr>
          <w:rFonts w:hint="default" w:ascii="Times New Roman" w:hAnsi="Times New Roman" w:cs="Times New Roman"/>
          <w:sz w:val="28"/>
          <w:szCs w:val="28"/>
        </w:rPr>
        <w:t xml:space="preserve"> của LED được nối với </w:t>
      </w:r>
      <w:r>
        <w:rPr>
          <w:rStyle w:val="92"/>
          <w:rFonts w:hint="default" w:ascii="Times New Roman" w:hAnsi="Times New Roman" w:cs="Times New Roman"/>
          <w:sz w:val="28"/>
          <w:szCs w:val="28"/>
        </w:rPr>
        <w:t>GND</w:t>
      </w:r>
      <w:r>
        <w:rPr>
          <w:rFonts w:hint="default" w:ascii="Times New Roman" w:hAnsi="Times New Roman" w:cs="Times New Roman"/>
          <w:sz w:val="28"/>
          <w:szCs w:val="28"/>
        </w:rPr>
        <w:t>.</w:t>
      </w:r>
    </w:p>
    <w:p w14:paraId="711024D5">
      <w:pPr>
        <w:keepNext w:val="0"/>
        <w:keepLines w:val="0"/>
        <w:widowControl/>
        <w:numPr>
          <w:ilvl w:val="0"/>
          <w:numId w:val="38"/>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Điện trở 220 Ω có nhiệm vụ giới hạn dòng điện, bảo vệ LED và chân GPIO của ESP32.</w:t>
      </w:r>
    </w:p>
    <w:p w14:paraId="595B260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Cảm biến nhiệt độ và độ ẩm DHT22:</w:t>
      </w:r>
    </w:p>
    <w:p w14:paraId="0B3088F7">
      <w:pPr>
        <w:keepNext w:val="0"/>
        <w:keepLines w:val="0"/>
        <w:widowControl/>
        <w:numPr>
          <w:ilvl w:val="0"/>
          <w:numId w:val="39"/>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w:t>
      </w:r>
      <w:r>
        <w:rPr>
          <w:rStyle w:val="92"/>
          <w:rFonts w:hint="default" w:ascii="Times New Roman" w:hAnsi="Times New Roman" w:cs="Times New Roman"/>
          <w:sz w:val="28"/>
          <w:szCs w:val="28"/>
        </w:rPr>
        <w:t>VCC</w:t>
      </w:r>
      <w:r>
        <w:rPr>
          <w:rFonts w:hint="default" w:ascii="Times New Roman" w:hAnsi="Times New Roman" w:cs="Times New Roman"/>
          <w:sz w:val="28"/>
          <w:szCs w:val="28"/>
        </w:rPr>
        <w:t xml:space="preserve"> nối với nguồn </w:t>
      </w:r>
      <w:r>
        <w:rPr>
          <w:rStyle w:val="92"/>
          <w:rFonts w:hint="default" w:ascii="Times New Roman" w:hAnsi="Times New Roman" w:cs="Times New Roman"/>
          <w:sz w:val="28"/>
          <w:szCs w:val="28"/>
        </w:rPr>
        <w:t>3.3 V</w:t>
      </w:r>
      <w:r>
        <w:rPr>
          <w:rFonts w:hint="default" w:ascii="Times New Roman" w:hAnsi="Times New Roman" w:cs="Times New Roman"/>
          <w:sz w:val="28"/>
          <w:szCs w:val="28"/>
        </w:rPr>
        <w:t xml:space="preserve"> của ESP32.</w:t>
      </w:r>
    </w:p>
    <w:p w14:paraId="46C2C35C">
      <w:pPr>
        <w:keepNext w:val="0"/>
        <w:keepLines w:val="0"/>
        <w:widowControl/>
        <w:numPr>
          <w:ilvl w:val="0"/>
          <w:numId w:val="39"/>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w:t>
      </w:r>
      <w:r>
        <w:rPr>
          <w:rStyle w:val="92"/>
          <w:rFonts w:hint="default" w:ascii="Times New Roman" w:hAnsi="Times New Roman" w:cs="Times New Roman"/>
          <w:sz w:val="28"/>
          <w:szCs w:val="28"/>
        </w:rPr>
        <w:t>DATA</w:t>
      </w:r>
      <w:r>
        <w:rPr>
          <w:rFonts w:hint="default" w:ascii="Times New Roman" w:hAnsi="Times New Roman" w:cs="Times New Roman"/>
          <w:sz w:val="28"/>
          <w:szCs w:val="28"/>
        </w:rPr>
        <w:t xml:space="preserve"> nối với </w:t>
      </w:r>
      <w:r>
        <w:rPr>
          <w:rStyle w:val="92"/>
          <w:rFonts w:hint="default" w:ascii="Times New Roman" w:hAnsi="Times New Roman" w:cs="Times New Roman"/>
          <w:sz w:val="28"/>
          <w:szCs w:val="28"/>
        </w:rPr>
        <w:t>GPIO15</w:t>
      </w:r>
      <w:r>
        <w:rPr>
          <w:rFonts w:hint="default" w:ascii="Times New Roman" w:hAnsi="Times New Roman" w:cs="Times New Roman"/>
          <w:sz w:val="28"/>
          <w:szCs w:val="28"/>
        </w:rPr>
        <w:t xml:space="preserve"> của ESP32.</w:t>
      </w:r>
    </w:p>
    <w:p w14:paraId="4A8C5DFC">
      <w:pPr>
        <w:keepNext w:val="0"/>
        <w:keepLines w:val="0"/>
        <w:widowControl/>
        <w:numPr>
          <w:ilvl w:val="0"/>
          <w:numId w:val="39"/>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w:t>
      </w:r>
      <w:r>
        <w:rPr>
          <w:rStyle w:val="92"/>
          <w:rFonts w:hint="default" w:ascii="Times New Roman" w:hAnsi="Times New Roman" w:cs="Times New Roman"/>
          <w:sz w:val="28"/>
          <w:szCs w:val="28"/>
        </w:rPr>
        <w:t>GND</w:t>
      </w:r>
      <w:r>
        <w:rPr>
          <w:rFonts w:hint="default" w:ascii="Times New Roman" w:hAnsi="Times New Roman" w:cs="Times New Roman"/>
          <w:sz w:val="28"/>
          <w:szCs w:val="28"/>
        </w:rPr>
        <w:t xml:space="preserve"> nối với GND.</w:t>
      </w:r>
    </w:p>
    <w:p w14:paraId="7C79746D">
      <w:pPr>
        <w:keepNext w:val="0"/>
        <w:keepLines w:val="0"/>
        <w:widowControl/>
        <w:numPr>
          <w:ilvl w:val="0"/>
          <w:numId w:val="39"/>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Một điện trở </w:t>
      </w:r>
      <w:r>
        <w:rPr>
          <w:rStyle w:val="92"/>
          <w:rFonts w:hint="default" w:ascii="Times New Roman" w:hAnsi="Times New Roman" w:cs="Times New Roman"/>
          <w:sz w:val="28"/>
          <w:szCs w:val="28"/>
        </w:rPr>
        <w:t>10 kΩ</w:t>
      </w:r>
      <w:r>
        <w:rPr>
          <w:rFonts w:hint="default" w:ascii="Times New Roman" w:hAnsi="Times New Roman" w:cs="Times New Roman"/>
          <w:sz w:val="28"/>
          <w:szCs w:val="28"/>
        </w:rPr>
        <w:t xml:space="preserve"> được mắc giữa chân DATA và VCC để làm điện trở </w:t>
      </w:r>
      <w:r>
        <w:rPr>
          <w:rStyle w:val="92"/>
          <w:rFonts w:hint="default" w:ascii="Times New Roman" w:hAnsi="Times New Roman" w:cs="Times New Roman"/>
          <w:sz w:val="28"/>
          <w:szCs w:val="28"/>
        </w:rPr>
        <w:t>pull-up</w:t>
      </w:r>
      <w:r>
        <w:rPr>
          <w:rFonts w:hint="default" w:ascii="Times New Roman" w:hAnsi="Times New Roman" w:cs="Times New Roman"/>
          <w:sz w:val="28"/>
          <w:szCs w:val="28"/>
        </w:rPr>
        <w:t>, giúp tín hiệu truyền từ DHT22 đến ESP32 ổn định hơn.</w:t>
      </w:r>
    </w:p>
    <w:p w14:paraId="1BF3B9C3">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Cảm biến ánh sáng:</w:t>
      </w:r>
    </w:p>
    <w:p w14:paraId="5FD1BB2E">
      <w:pPr>
        <w:keepNext w:val="0"/>
        <w:keepLines w:val="0"/>
        <w:widowControl/>
        <w:numPr>
          <w:ilvl w:val="0"/>
          <w:numId w:val="40"/>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Sử dụng module cảm biến ánh sáng dạng </w:t>
      </w:r>
      <w:r>
        <w:rPr>
          <w:rStyle w:val="92"/>
          <w:rFonts w:hint="default" w:ascii="Times New Roman" w:hAnsi="Times New Roman" w:cs="Times New Roman"/>
          <w:sz w:val="28"/>
          <w:szCs w:val="28"/>
        </w:rPr>
        <w:t>photoresistor/LDR</w:t>
      </w:r>
      <w:r>
        <w:rPr>
          <w:rFonts w:hint="default" w:ascii="Times New Roman" w:hAnsi="Times New Roman" w:cs="Times New Roman"/>
          <w:sz w:val="28"/>
          <w:szCs w:val="28"/>
        </w:rPr>
        <w:t>.</w:t>
      </w:r>
    </w:p>
    <w:p w14:paraId="2494D428">
      <w:pPr>
        <w:keepNext w:val="0"/>
        <w:keepLines w:val="0"/>
        <w:widowControl/>
        <w:numPr>
          <w:ilvl w:val="0"/>
          <w:numId w:val="40"/>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w:t>
      </w:r>
      <w:r>
        <w:rPr>
          <w:rStyle w:val="92"/>
          <w:rFonts w:hint="default" w:ascii="Times New Roman" w:hAnsi="Times New Roman" w:cs="Times New Roman"/>
          <w:sz w:val="28"/>
          <w:szCs w:val="28"/>
        </w:rPr>
        <w:t>VCC</w:t>
      </w:r>
      <w:r>
        <w:rPr>
          <w:rFonts w:hint="default" w:ascii="Times New Roman" w:hAnsi="Times New Roman" w:cs="Times New Roman"/>
          <w:sz w:val="28"/>
          <w:szCs w:val="28"/>
        </w:rPr>
        <w:t xml:space="preserve"> nối với nguồn </w:t>
      </w:r>
      <w:r>
        <w:rPr>
          <w:rStyle w:val="92"/>
          <w:rFonts w:hint="default" w:ascii="Times New Roman" w:hAnsi="Times New Roman" w:cs="Times New Roman"/>
          <w:sz w:val="28"/>
          <w:szCs w:val="28"/>
        </w:rPr>
        <w:t>3.3 V</w:t>
      </w:r>
      <w:r>
        <w:rPr>
          <w:rFonts w:hint="default" w:ascii="Times New Roman" w:hAnsi="Times New Roman" w:cs="Times New Roman"/>
          <w:sz w:val="28"/>
          <w:szCs w:val="28"/>
        </w:rPr>
        <w:t>.</w:t>
      </w:r>
    </w:p>
    <w:p w14:paraId="7306DBE6">
      <w:pPr>
        <w:keepNext w:val="0"/>
        <w:keepLines w:val="0"/>
        <w:widowControl/>
        <w:numPr>
          <w:ilvl w:val="0"/>
          <w:numId w:val="40"/>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w:t>
      </w:r>
      <w:r>
        <w:rPr>
          <w:rStyle w:val="92"/>
          <w:rFonts w:hint="default" w:ascii="Times New Roman" w:hAnsi="Times New Roman" w:cs="Times New Roman"/>
          <w:sz w:val="28"/>
          <w:szCs w:val="28"/>
        </w:rPr>
        <w:t>GND</w:t>
      </w:r>
      <w:r>
        <w:rPr>
          <w:rFonts w:hint="default" w:ascii="Times New Roman" w:hAnsi="Times New Roman" w:cs="Times New Roman"/>
          <w:sz w:val="28"/>
          <w:szCs w:val="28"/>
        </w:rPr>
        <w:t xml:space="preserve"> nối với GND.</w:t>
      </w:r>
    </w:p>
    <w:p w14:paraId="7A0BD1DC">
      <w:pPr>
        <w:keepNext w:val="0"/>
        <w:keepLines w:val="0"/>
        <w:widowControl/>
        <w:numPr>
          <w:ilvl w:val="0"/>
          <w:numId w:val="40"/>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Chân tín hiệu số </w:t>
      </w:r>
      <w:r>
        <w:rPr>
          <w:rStyle w:val="92"/>
          <w:rFonts w:hint="default" w:ascii="Times New Roman" w:hAnsi="Times New Roman" w:cs="Times New Roman"/>
          <w:sz w:val="28"/>
          <w:szCs w:val="28"/>
        </w:rPr>
        <w:t>DO</w:t>
      </w:r>
      <w:r>
        <w:rPr>
          <w:rFonts w:hint="default" w:ascii="Times New Roman" w:hAnsi="Times New Roman" w:cs="Times New Roman"/>
          <w:sz w:val="28"/>
          <w:szCs w:val="28"/>
        </w:rPr>
        <w:t xml:space="preserve"> nối với </w:t>
      </w:r>
      <w:r>
        <w:rPr>
          <w:rStyle w:val="92"/>
          <w:rFonts w:hint="default" w:ascii="Times New Roman" w:hAnsi="Times New Roman" w:cs="Times New Roman"/>
          <w:sz w:val="28"/>
          <w:szCs w:val="28"/>
        </w:rPr>
        <w:t>GPIO34 của ESP32</w:t>
      </w:r>
      <w:r>
        <w:rPr>
          <w:rFonts w:hint="default" w:ascii="Times New Roman" w:hAnsi="Times New Roman" w:cs="Times New Roman"/>
          <w:sz w:val="28"/>
          <w:szCs w:val="28"/>
        </w:rPr>
        <w:t>.</w:t>
      </w:r>
    </w:p>
    <w:p w14:paraId="37DB4E92">
      <w:pPr>
        <w:keepNext w:val="0"/>
        <w:keepLines w:val="0"/>
        <w:widowControl/>
        <w:numPr>
          <w:ilvl w:val="0"/>
          <w:numId w:val="40"/>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ESP32 đọc trạng thái từ cảm biến để xác định mức độ sáng/tối của môi trường.</w:t>
      </w:r>
    </w:p>
    <w:p w14:paraId="5073D36A">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Nguồn và kết nối mạch:</w:t>
      </w:r>
    </w:p>
    <w:p w14:paraId="21317604">
      <w:pPr>
        <w:keepNext w:val="0"/>
        <w:keepLines w:val="0"/>
        <w:widowControl/>
        <w:numPr>
          <w:ilvl w:val="0"/>
          <w:numId w:val="41"/>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Toàn bộ linh kiện được lắp trên </w:t>
      </w:r>
      <w:r>
        <w:rPr>
          <w:rStyle w:val="92"/>
          <w:rFonts w:hint="default" w:ascii="Times New Roman" w:hAnsi="Times New Roman" w:cs="Times New Roman"/>
          <w:sz w:val="28"/>
          <w:szCs w:val="28"/>
        </w:rPr>
        <w:t>breadboard half-size khoảng 400 lỗ</w:t>
      </w:r>
      <w:r>
        <w:rPr>
          <w:rFonts w:hint="default" w:ascii="Times New Roman" w:hAnsi="Times New Roman" w:cs="Times New Roman"/>
          <w:sz w:val="28"/>
          <w:szCs w:val="28"/>
        </w:rPr>
        <w:t>.</w:t>
      </w:r>
    </w:p>
    <w:p w14:paraId="233A819D">
      <w:pPr>
        <w:keepNext w:val="0"/>
        <w:keepLines w:val="0"/>
        <w:widowControl/>
        <w:numPr>
          <w:ilvl w:val="0"/>
          <w:numId w:val="41"/>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Các linh kiện được kết nối với nhau bằng dây jumper.</w:t>
      </w:r>
    </w:p>
    <w:p w14:paraId="4D4BA538">
      <w:pPr>
        <w:keepNext w:val="0"/>
        <w:keepLines w:val="0"/>
        <w:widowControl/>
        <w:numPr>
          <w:ilvl w:val="0"/>
          <w:numId w:val="41"/>
        </w:numPr>
        <w:suppressLineNumbers w:val="0"/>
        <w:spacing w:before="0" w:beforeAutospacing="1" w:after="0" w:afterAutospacing="1"/>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ESP32 được cấp nguồn từ cổng USB; sau đó nguồn </w:t>
      </w:r>
      <w:r>
        <w:rPr>
          <w:rStyle w:val="92"/>
          <w:rFonts w:hint="default" w:ascii="Times New Roman" w:hAnsi="Times New Roman" w:cs="Times New Roman"/>
          <w:sz w:val="28"/>
          <w:szCs w:val="28"/>
        </w:rPr>
        <w:t>3.3 V và GND</w:t>
      </w:r>
      <w:r>
        <w:rPr>
          <w:rFonts w:hint="default" w:ascii="Times New Roman" w:hAnsi="Times New Roman" w:cs="Times New Roman"/>
          <w:sz w:val="28"/>
          <w:szCs w:val="28"/>
        </w:rPr>
        <w:t xml:space="preserve"> được phân phối đến các cảm biến thông qua breadboard.</w:t>
      </w:r>
    </w:p>
    <w:p w14:paraId="505564BC">
      <w:pPr>
        <w:pStyle w:val="4"/>
        <w:bidi w:val="0"/>
        <w:rPr>
          <w:rFonts w:hint="default" w:ascii="Times New Roman" w:hAnsi="Times New Roman" w:cs="Times New Roman"/>
          <w:sz w:val="28"/>
          <w:szCs w:val="28"/>
        </w:rPr>
      </w:pPr>
      <w:r>
        <w:rPr>
          <w:rFonts w:hint="default" w:ascii="Times New Roman" w:hAnsi="Times New Roman" w:cs="Times New Roman"/>
          <w:sz w:val="28"/>
          <w:szCs w:val="28"/>
        </w:rPr>
        <w:t>Nguyên lý hoạt động</w:t>
      </w:r>
    </w:p>
    <w:p w14:paraId="5AE049C8">
      <w:pPr>
        <w:pStyle w:val="85"/>
        <w:keepNext w:val="0"/>
        <w:keepLines w:val="0"/>
        <w:widowControl/>
        <w:numPr>
          <w:ilvl w:val="0"/>
          <w:numId w:val="42"/>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Cảm biến </w:t>
      </w:r>
      <w:r>
        <w:rPr>
          <w:rStyle w:val="92"/>
          <w:rFonts w:hint="default" w:ascii="Times New Roman" w:hAnsi="Times New Roman" w:cs="Times New Roman"/>
          <w:sz w:val="28"/>
          <w:szCs w:val="28"/>
        </w:rPr>
        <w:t>DHT22</w:t>
      </w:r>
      <w:r>
        <w:rPr>
          <w:rFonts w:hint="default" w:ascii="Times New Roman" w:hAnsi="Times New Roman" w:cs="Times New Roman"/>
          <w:sz w:val="28"/>
          <w:szCs w:val="28"/>
        </w:rPr>
        <w:t xml:space="preserve"> thực hiện đo nhiệt độ và độ ẩm của môi trường, sau đó gửi dữ liệu về ESP32 thông qua chân </w:t>
      </w:r>
      <w:r>
        <w:rPr>
          <w:rStyle w:val="92"/>
          <w:rFonts w:hint="default" w:ascii="Times New Roman" w:hAnsi="Times New Roman" w:cs="Times New Roman"/>
          <w:sz w:val="28"/>
          <w:szCs w:val="28"/>
        </w:rPr>
        <w:t>GPIO15</w:t>
      </w:r>
      <w:r>
        <w:rPr>
          <w:rFonts w:hint="default" w:ascii="Times New Roman" w:hAnsi="Times New Roman" w:cs="Times New Roman"/>
          <w:sz w:val="28"/>
          <w:szCs w:val="28"/>
        </w:rPr>
        <w:t>.</w:t>
      </w:r>
    </w:p>
    <w:p w14:paraId="28BDBAA3">
      <w:pPr>
        <w:pStyle w:val="85"/>
        <w:keepNext w:val="0"/>
        <w:keepLines w:val="0"/>
        <w:widowControl/>
        <w:numPr>
          <w:ilvl w:val="0"/>
          <w:numId w:val="42"/>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Cảm biến ánh sáng </w:t>
      </w:r>
      <w:r>
        <w:rPr>
          <w:rStyle w:val="92"/>
          <w:rFonts w:hint="default" w:ascii="Times New Roman" w:hAnsi="Times New Roman" w:cs="Times New Roman"/>
          <w:sz w:val="28"/>
          <w:szCs w:val="28"/>
        </w:rPr>
        <w:t>LDR</w:t>
      </w:r>
      <w:r>
        <w:rPr>
          <w:rFonts w:hint="default" w:ascii="Times New Roman" w:hAnsi="Times New Roman" w:cs="Times New Roman"/>
          <w:sz w:val="28"/>
          <w:szCs w:val="28"/>
        </w:rPr>
        <w:t xml:space="preserve"> theo dõi điều kiện ánh sáng của môi trường và gửi tín hiệu số qua chân </w:t>
      </w:r>
      <w:r>
        <w:rPr>
          <w:rStyle w:val="92"/>
          <w:rFonts w:hint="default" w:ascii="Times New Roman" w:hAnsi="Times New Roman" w:cs="Times New Roman"/>
          <w:sz w:val="28"/>
          <w:szCs w:val="28"/>
        </w:rPr>
        <w:t>DO</w:t>
      </w:r>
      <w:r>
        <w:rPr>
          <w:rFonts w:hint="default" w:ascii="Times New Roman" w:hAnsi="Times New Roman" w:cs="Times New Roman"/>
          <w:sz w:val="28"/>
          <w:szCs w:val="28"/>
        </w:rPr>
        <w:t xml:space="preserve"> đến </w:t>
      </w:r>
      <w:r>
        <w:rPr>
          <w:rStyle w:val="92"/>
          <w:rFonts w:hint="default" w:ascii="Times New Roman" w:hAnsi="Times New Roman" w:cs="Times New Roman"/>
          <w:sz w:val="28"/>
          <w:szCs w:val="28"/>
        </w:rPr>
        <w:t>GPIO34</w:t>
      </w:r>
      <w:r>
        <w:rPr>
          <w:rFonts w:hint="default" w:ascii="Times New Roman" w:hAnsi="Times New Roman" w:cs="Times New Roman"/>
          <w:sz w:val="28"/>
          <w:szCs w:val="28"/>
        </w:rPr>
        <w:t xml:space="preserve"> của ESP32.</w:t>
      </w:r>
    </w:p>
    <w:p w14:paraId="6298D14C">
      <w:pPr>
        <w:pStyle w:val="85"/>
        <w:keepNext w:val="0"/>
        <w:keepLines w:val="0"/>
        <w:widowControl/>
        <w:numPr>
          <w:ilvl w:val="0"/>
          <w:numId w:val="42"/>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ESP32 liên tục thu thập và xử lý dữ liệu từ các cảm biến nhiệt độ, độ ẩm và ánh sáng.</w:t>
      </w:r>
    </w:p>
    <w:p w14:paraId="39A919DF">
      <w:pPr>
        <w:pStyle w:val="85"/>
        <w:keepNext w:val="0"/>
        <w:keepLines w:val="0"/>
        <w:widowControl/>
        <w:numPr>
          <w:ilvl w:val="0"/>
          <w:numId w:val="42"/>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Dựa trên các điều kiện hoặc ngưỡng được thiết lập trong chương trình, ESP32 có thể đưa ra quyết định điều khiển thiết bị đầu ra.</w:t>
      </w:r>
    </w:p>
    <w:p w14:paraId="7BEA1772">
      <w:pPr>
        <w:pStyle w:val="85"/>
        <w:keepNext w:val="0"/>
        <w:keepLines w:val="0"/>
        <w:widowControl/>
        <w:numPr>
          <w:ilvl w:val="0"/>
          <w:numId w:val="42"/>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Trong mạch mô phỏng hiện tại, </w:t>
      </w:r>
      <w:r>
        <w:rPr>
          <w:rStyle w:val="92"/>
          <w:rFonts w:hint="default" w:ascii="Times New Roman" w:hAnsi="Times New Roman" w:cs="Times New Roman"/>
          <w:sz w:val="28"/>
          <w:szCs w:val="28"/>
        </w:rPr>
        <w:t>LED đỏ kết nối với GPIO2</w:t>
      </w:r>
      <w:r>
        <w:rPr>
          <w:rFonts w:hint="default" w:ascii="Times New Roman" w:hAnsi="Times New Roman" w:cs="Times New Roman"/>
          <w:sz w:val="28"/>
          <w:szCs w:val="28"/>
        </w:rPr>
        <w:t xml:space="preserve"> được sử dụng để biểu diễn trạng thái của thiết bị. ESP32 thay đổi trạng thái </w:t>
      </w:r>
      <w:r>
        <w:rPr>
          <w:rStyle w:val="92"/>
          <w:rFonts w:hint="default" w:ascii="Times New Roman" w:hAnsi="Times New Roman" w:cs="Times New Roman"/>
          <w:sz w:val="28"/>
          <w:szCs w:val="28"/>
        </w:rPr>
        <w:t>HIGH/LOW</w:t>
      </w:r>
      <w:r>
        <w:rPr>
          <w:rFonts w:hint="default" w:ascii="Times New Roman" w:hAnsi="Times New Roman" w:cs="Times New Roman"/>
          <w:sz w:val="28"/>
          <w:szCs w:val="28"/>
        </w:rPr>
        <w:t xml:space="preserve"> tại GPIO2 để bật hoặc tắt LED.</w:t>
      </w:r>
    </w:p>
    <w:p w14:paraId="1188E573">
      <w:pPr>
        <w:pStyle w:val="85"/>
        <w:keepNext w:val="0"/>
        <w:keepLines w:val="0"/>
        <w:widowControl/>
        <w:numPr>
          <w:ilvl w:val="0"/>
          <w:numId w:val="42"/>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Điện trở </w:t>
      </w:r>
      <w:r>
        <w:rPr>
          <w:rStyle w:val="92"/>
          <w:rFonts w:hint="default" w:ascii="Times New Roman" w:hAnsi="Times New Roman" w:cs="Times New Roman"/>
          <w:sz w:val="28"/>
          <w:szCs w:val="28"/>
        </w:rPr>
        <w:t>220 Ω</w:t>
      </w:r>
      <w:r>
        <w:rPr>
          <w:rFonts w:hint="default" w:ascii="Times New Roman" w:hAnsi="Times New Roman" w:cs="Times New Roman"/>
          <w:sz w:val="28"/>
          <w:szCs w:val="28"/>
        </w:rPr>
        <w:t xml:space="preserve"> giúp hạn chế dòng qua LED, trong khi điện trở </w:t>
      </w:r>
      <w:r>
        <w:rPr>
          <w:rStyle w:val="92"/>
          <w:rFonts w:hint="default" w:ascii="Times New Roman" w:hAnsi="Times New Roman" w:cs="Times New Roman"/>
          <w:sz w:val="28"/>
          <w:szCs w:val="28"/>
        </w:rPr>
        <w:t>10 kΩ</w:t>
      </w:r>
      <w:r>
        <w:rPr>
          <w:rFonts w:hint="default" w:ascii="Times New Roman" w:hAnsi="Times New Roman" w:cs="Times New Roman"/>
          <w:sz w:val="28"/>
          <w:szCs w:val="28"/>
        </w:rPr>
        <w:t xml:space="preserve"> đóng vai trò pull-up cho đường DATA của cảm biến DHT22, giúp việc truyền dữ liệu ổn định.</w:t>
      </w:r>
    </w:p>
    <w:p w14:paraId="19577ADE">
      <w:pPr>
        <w:pStyle w:val="85"/>
        <w:keepNext w:val="0"/>
        <w:keepLines w:val="0"/>
        <w:widowControl/>
        <w:numPr>
          <w:ilvl w:val="0"/>
          <w:numId w:val="42"/>
        </w:numPr>
        <w:suppressLineNumbers w:val="0"/>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Thông tin nhiệt độ, độ ẩm, ánh sáng và trạng thái thiết bị có thể được hiển thị trên Serial Monitor hoặc, nếu hệ thống được phát triển theo mô hình IoT, có thể được gửi lên server thông qua Wi-Fi để lưu trữ và hiển thị trên giao diện web.</w:t>
      </w:r>
    </w:p>
    <w:p w14:paraId="077AF43B">
      <w:pPr>
        <w:pStyle w:val="3"/>
        <w:rPr>
          <w:rFonts w:hint="default" w:ascii="Times New Roman" w:hAnsi="Times New Roman" w:cs="Times New Roman"/>
          <w:sz w:val="28"/>
          <w:szCs w:val="28"/>
        </w:rPr>
      </w:pPr>
      <w:bookmarkStart w:id="18" w:name="_Toc241943489"/>
      <w:r>
        <w:rPr>
          <w:rFonts w:hint="default" w:ascii="Times New Roman" w:hAnsi="Times New Roman" w:cs="Times New Roman"/>
          <w:sz w:val="28"/>
          <w:szCs w:val="28"/>
          <w:lang w:val="vi-VN"/>
        </w:rPr>
        <w:t>4</w:t>
      </w:r>
      <w:r>
        <w:rPr>
          <w:rFonts w:hint="default" w:ascii="Times New Roman" w:hAnsi="Times New Roman" w:cs="Times New Roman"/>
          <w:sz w:val="28"/>
          <w:szCs w:val="28"/>
        </w:rPr>
        <w:t>. Giao thức truyền thông mạng và Broker MQTT</w:t>
      </w:r>
      <w:bookmarkEnd w:id="18"/>
    </w:p>
    <w:p w14:paraId="1869EA61">
      <w:pPr>
        <w:pStyle w:val="4"/>
        <w:rPr>
          <w:rFonts w:hint="default" w:ascii="Times New Roman" w:hAnsi="Times New Roman" w:cs="Times New Roman"/>
          <w:sz w:val="28"/>
          <w:szCs w:val="28"/>
        </w:rPr>
      </w:pPr>
      <w:bookmarkStart w:id="19" w:name="_Toc241943490"/>
      <w:r>
        <w:rPr>
          <w:rFonts w:hint="default" w:ascii="Times New Roman" w:hAnsi="Times New Roman" w:cs="Times New Roman"/>
          <w:sz w:val="28"/>
          <w:szCs w:val="28"/>
          <w:lang w:val="vi-VN"/>
        </w:rPr>
        <w:t>4</w:t>
      </w:r>
      <w:r>
        <w:rPr>
          <w:rFonts w:hint="default" w:ascii="Times New Roman" w:hAnsi="Times New Roman" w:cs="Times New Roman"/>
          <w:sz w:val="28"/>
          <w:szCs w:val="28"/>
        </w:rPr>
        <w:t>.1. Mô hình Publish/Subscribe</w:t>
      </w:r>
      <w:bookmarkEnd w:id="19"/>
    </w:p>
    <w:p w14:paraId="32514742">
      <w:pPr>
        <w:rPr>
          <w:rFonts w:hint="default" w:ascii="Times New Roman" w:hAnsi="Times New Roman" w:cs="Times New Roman"/>
          <w:sz w:val="28"/>
          <w:szCs w:val="28"/>
        </w:rPr>
      </w:pPr>
      <w:r>
        <w:rPr>
          <w:rFonts w:hint="default" w:ascii="Times New Roman" w:hAnsi="Times New Roman" w:cs="Times New Roman"/>
          <w:sz w:val="28"/>
          <w:szCs w:val="28"/>
        </w:rPr>
        <w:t>MQTT (Message Queuing Telemetry Transport) là giao thức truyền thông điệp gọn nhẹ hoạt động trên nền TCP/IP, được tối ưu hóa đặc biệt cho các thiết bị hạn chế về năng lượng và băng thông. Khác với giao thức HTTP yêu cầu mô hình Request-Response liên tục giữ kết nối nặng nề, MQTT tách rời thiết bị gửi (Publisher) và thiết bị nhận (Subscriber) thông qua một máy chủ trung chuyển gọi là </w:t>
      </w:r>
      <w:r>
        <w:rPr>
          <w:rFonts w:hint="default" w:ascii="Times New Roman" w:hAnsi="Times New Roman" w:cs="Times New Roman"/>
          <w:b/>
          <w:bCs/>
          <w:sz w:val="28"/>
          <w:szCs w:val="28"/>
        </w:rPr>
        <w:t>Broker</w:t>
      </w:r>
      <w:r>
        <w:rPr>
          <w:rFonts w:hint="default" w:ascii="Times New Roman" w:hAnsi="Times New Roman" w:cs="Times New Roman"/>
          <w:sz w:val="28"/>
          <w:szCs w:val="28"/>
        </w:rPr>
        <w:t>.</w:t>
      </w:r>
    </w:p>
    <w:p w14:paraId="71D008FB">
      <w:pPr>
        <w:pStyle w:val="4"/>
        <w:rPr>
          <w:rFonts w:hint="default" w:ascii="Times New Roman" w:hAnsi="Times New Roman" w:cs="Times New Roman"/>
          <w:sz w:val="28"/>
          <w:szCs w:val="28"/>
        </w:rPr>
      </w:pPr>
      <w:bookmarkStart w:id="20" w:name="_Toc241943491"/>
      <w:r>
        <w:rPr>
          <w:rFonts w:hint="default" w:ascii="Times New Roman" w:hAnsi="Times New Roman" w:cs="Times New Roman"/>
          <w:sz w:val="28"/>
          <w:szCs w:val="28"/>
          <w:lang w:val="vi-VN"/>
        </w:rPr>
        <w:t>4</w:t>
      </w:r>
      <w:r>
        <w:rPr>
          <w:rFonts w:hint="default" w:ascii="Times New Roman" w:hAnsi="Times New Roman" w:cs="Times New Roman"/>
          <w:sz w:val="28"/>
          <w:szCs w:val="28"/>
        </w:rPr>
        <w:t>.2. Cấu hình xác thực và bảo mật Mosquitto Broker</w:t>
      </w:r>
      <w:bookmarkEnd w:id="20"/>
    </w:p>
    <w:p w14:paraId="54F576B3">
      <w:pPr>
        <w:rPr>
          <w:rFonts w:hint="default" w:ascii="Times New Roman" w:hAnsi="Times New Roman" w:cs="Times New Roman"/>
          <w:sz w:val="28"/>
          <w:szCs w:val="28"/>
        </w:rPr>
      </w:pPr>
      <w:r>
        <w:rPr>
          <w:rFonts w:hint="default" w:ascii="Times New Roman" w:hAnsi="Times New Roman" w:cs="Times New Roman"/>
          <w:sz w:val="28"/>
          <w:szCs w:val="28"/>
        </w:rPr>
        <w:t>Hệ thống sử dụng phần mềm mã nguồn mở </w:t>
      </w:r>
      <w:r>
        <w:rPr>
          <w:rFonts w:hint="default" w:ascii="Times New Roman" w:hAnsi="Times New Roman" w:cs="Times New Roman"/>
          <w:b/>
          <w:bCs/>
          <w:sz w:val="28"/>
          <w:szCs w:val="28"/>
        </w:rPr>
        <w:t>Eclipse Mosquitto</w:t>
      </w:r>
      <w:r>
        <w:rPr>
          <w:rFonts w:hint="default" w:ascii="Times New Roman" w:hAnsi="Times New Roman" w:cs="Times New Roman"/>
          <w:sz w:val="28"/>
          <w:szCs w:val="28"/>
        </w:rPr>
        <w:t> chạy cục bộ:</w:t>
      </w:r>
    </w:p>
    <w:p w14:paraId="67D7920F">
      <w:pPr>
        <w:numPr>
          <w:ilvl w:val="0"/>
          <w:numId w:val="43"/>
        </w:numPr>
        <w:rPr>
          <w:rFonts w:hint="default" w:ascii="Times New Roman" w:hAnsi="Times New Roman" w:cs="Times New Roman"/>
          <w:sz w:val="28"/>
          <w:szCs w:val="28"/>
        </w:rPr>
      </w:pPr>
      <w:r>
        <w:rPr>
          <w:rFonts w:hint="default" w:ascii="Times New Roman" w:hAnsi="Times New Roman" w:cs="Times New Roman"/>
          <w:sz w:val="28"/>
          <w:szCs w:val="28"/>
        </w:rPr>
        <w:t>Cổng dịch vụ (Port): </w:t>
      </w:r>
      <w:r>
        <w:rPr>
          <w:rFonts w:hint="default" w:ascii="Times New Roman" w:hAnsi="Times New Roman" w:cs="Times New Roman"/>
          <w:b/>
          <w:bCs/>
          <w:sz w:val="28"/>
          <w:szCs w:val="28"/>
        </w:rPr>
        <w:t>1884</w:t>
      </w:r>
      <w:r>
        <w:rPr>
          <w:rFonts w:hint="default" w:ascii="Times New Roman" w:hAnsi="Times New Roman" w:cs="Times New Roman"/>
          <w:sz w:val="28"/>
          <w:szCs w:val="28"/>
        </w:rPr>
        <w:t> (cấu hình trong application.properties và code.ino).</w:t>
      </w:r>
    </w:p>
    <w:p w14:paraId="540B2BE7">
      <w:pPr>
        <w:numPr>
          <w:ilvl w:val="0"/>
          <w:numId w:val="43"/>
        </w:numPr>
        <w:rPr>
          <w:rFonts w:hint="default" w:ascii="Times New Roman" w:hAnsi="Times New Roman" w:cs="Times New Roman"/>
          <w:sz w:val="28"/>
          <w:szCs w:val="28"/>
        </w:rPr>
      </w:pPr>
      <w:r>
        <w:rPr>
          <w:rFonts w:hint="default" w:ascii="Times New Roman" w:hAnsi="Times New Roman" w:cs="Times New Roman"/>
          <w:sz w:val="28"/>
          <w:szCs w:val="28"/>
        </w:rPr>
        <w:t>Cơ chế bảo mật: Bật cấm truy cập ẩn danh (allow_anonymous false), yêu cầu xác thực bằng tập tin mật khẩu:</w:t>
      </w:r>
    </w:p>
    <w:p w14:paraId="4BA030AF">
      <w:pPr>
        <w:numPr>
          <w:ilvl w:val="1"/>
          <w:numId w:val="43"/>
        </w:numPr>
        <w:rPr>
          <w:rFonts w:hint="default" w:ascii="Times New Roman" w:hAnsi="Times New Roman" w:cs="Times New Roman"/>
          <w:sz w:val="28"/>
          <w:szCs w:val="28"/>
        </w:rPr>
      </w:pPr>
      <w:r>
        <w:rPr>
          <w:rFonts w:hint="default" w:ascii="Times New Roman" w:hAnsi="Times New Roman" w:cs="Times New Roman"/>
          <w:sz w:val="28"/>
          <w:szCs w:val="28"/>
        </w:rPr>
        <w:t>Username: </w:t>
      </w:r>
      <w:r>
        <w:rPr>
          <w:rFonts w:hint="default" w:ascii="Times New Roman" w:hAnsi="Times New Roman" w:cs="Times New Roman"/>
          <w:sz w:val="28"/>
          <w:szCs w:val="28"/>
          <w:lang w:val="vi-VN"/>
        </w:rPr>
        <w:t>Nguyễn Trọng Toàn</w:t>
      </w:r>
    </w:p>
    <w:p w14:paraId="5B787566">
      <w:pPr>
        <w:numPr>
          <w:ilvl w:val="1"/>
          <w:numId w:val="43"/>
        </w:numPr>
        <w:rPr>
          <w:rFonts w:hint="default" w:ascii="Times New Roman" w:hAnsi="Times New Roman" w:cs="Times New Roman"/>
          <w:sz w:val="28"/>
          <w:szCs w:val="28"/>
        </w:rPr>
      </w:pPr>
      <w:r>
        <w:rPr>
          <w:rFonts w:hint="default" w:ascii="Times New Roman" w:hAnsi="Times New Roman" w:cs="Times New Roman"/>
          <w:sz w:val="28"/>
          <w:szCs w:val="28"/>
        </w:rPr>
        <w:t>Password: B23DCCN</w:t>
      </w:r>
      <w:r>
        <w:rPr>
          <w:rFonts w:hint="default" w:ascii="Times New Roman" w:hAnsi="Times New Roman" w:cs="Times New Roman"/>
          <w:sz w:val="28"/>
          <w:szCs w:val="28"/>
          <w:lang w:val="vi-VN"/>
        </w:rPr>
        <w:t>833</w:t>
      </w:r>
    </w:p>
    <w:p w14:paraId="373CC35D">
      <w:pPr>
        <w:numPr>
          <w:ilvl w:val="0"/>
          <w:numId w:val="43"/>
        </w:numPr>
        <w:rPr>
          <w:rFonts w:hint="default" w:ascii="Times New Roman" w:hAnsi="Times New Roman" w:cs="Times New Roman"/>
          <w:sz w:val="28"/>
          <w:szCs w:val="28"/>
        </w:rPr>
      </w:pPr>
      <w:r>
        <w:rPr>
          <w:rFonts w:hint="default" w:ascii="Times New Roman" w:hAnsi="Times New Roman" w:cs="Times New Roman"/>
          <w:sz w:val="28"/>
          <w:szCs w:val="28"/>
        </w:rPr>
        <w:t>Cấu hình này ngăn chặn các truy cập trái phép gửi lệnh phá hoại hoặc đọc trộm dữ liệu môi trường.</w:t>
      </w:r>
    </w:p>
    <w:p w14:paraId="681D3B97">
      <w:pPr>
        <w:pStyle w:val="4"/>
        <w:rPr>
          <w:rFonts w:hint="default" w:ascii="Times New Roman" w:hAnsi="Times New Roman" w:cs="Times New Roman"/>
          <w:sz w:val="28"/>
          <w:szCs w:val="28"/>
        </w:rPr>
      </w:pPr>
      <w:bookmarkStart w:id="21" w:name="_Toc241943492"/>
      <w:r>
        <w:rPr>
          <w:rFonts w:hint="default" w:ascii="Times New Roman" w:hAnsi="Times New Roman" w:cs="Times New Roman"/>
          <w:sz w:val="28"/>
          <w:szCs w:val="28"/>
          <w:lang w:val="vi-VN"/>
        </w:rPr>
        <w:t>4</w:t>
      </w:r>
      <w:r>
        <w:rPr>
          <w:rFonts w:hint="default" w:ascii="Times New Roman" w:hAnsi="Times New Roman" w:cs="Times New Roman"/>
          <w:sz w:val="28"/>
          <w:szCs w:val="28"/>
        </w:rPr>
        <w:t>.3. Đặc tả Topics và định dạng Payload JSON</w:t>
      </w:r>
      <w:bookmarkEnd w:id="2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2520"/>
        <w:gridCol w:w="2160"/>
        <w:gridCol w:w="2677"/>
      </w:tblGrid>
      <w:tr w14:paraId="6182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shd w:val="clear" w:color="auto" w:fill="FFFFFF" w:themeFill="background1"/>
            <w:vAlign w:val="center"/>
          </w:tcPr>
          <w:p w14:paraId="26695F2C">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Tên Topic</w:t>
            </w:r>
          </w:p>
        </w:tc>
        <w:tc>
          <w:tcPr>
            <w:tcW w:w="2520" w:type="dxa"/>
            <w:shd w:val="clear" w:color="auto" w:fill="FFFFFF" w:themeFill="background1"/>
            <w:vAlign w:val="center"/>
          </w:tcPr>
          <w:p w14:paraId="3374E637">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Hướng truyền dữ liệu</w:t>
            </w:r>
          </w:p>
        </w:tc>
        <w:tc>
          <w:tcPr>
            <w:tcW w:w="2160" w:type="dxa"/>
            <w:shd w:val="clear" w:color="auto" w:fill="FFFFFF" w:themeFill="background1"/>
            <w:vAlign w:val="center"/>
          </w:tcPr>
          <w:p w14:paraId="26B08D8B">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Định dạng dữ liệu</w:t>
            </w:r>
          </w:p>
        </w:tc>
        <w:tc>
          <w:tcPr>
            <w:tcW w:w="2677" w:type="dxa"/>
            <w:shd w:val="clear" w:color="auto" w:fill="FFFFFF" w:themeFill="background1"/>
            <w:vAlign w:val="center"/>
          </w:tcPr>
          <w:p w14:paraId="5E32E4DC">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Mục đích và ý nghĩa</w:t>
            </w:r>
          </w:p>
        </w:tc>
      </w:tr>
      <w:tr w14:paraId="0309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shd w:val="clear" w:color="auto" w:fill="FFFFFF" w:themeFill="background1"/>
            <w:vAlign w:val="center"/>
          </w:tcPr>
          <w:p w14:paraId="70AD0701">
            <w:pPr>
              <w:pStyle w:val="47"/>
              <w:keepNext w:val="0"/>
              <w:keepLines w:val="0"/>
              <w:widowControl/>
              <w:suppressLineNumbers w:val="0"/>
              <w:bidi w:val="0"/>
              <w:spacing w:before="0" w:beforeAutospacing="0" w:after="0" w:afterAutospacing="0"/>
              <w:ind w:left="0" w:right="0"/>
              <w:rPr>
                <w:rFonts w:hint="default" w:ascii="Times New Roman" w:hAnsi="Times New Roman" w:cs="Times New Roman"/>
                <w:sz w:val="28"/>
                <w:szCs w:val="28"/>
              </w:rPr>
            </w:pPr>
            <w:r>
              <w:rPr>
                <w:rStyle w:val="44"/>
                <w:rFonts w:hint="default" w:ascii="Times New Roman" w:hAnsi="Times New Roman" w:cs="Times New Roman"/>
                <w:sz w:val="28"/>
                <w:szCs w:val="28"/>
              </w:rPr>
              <w:t>home/esp32/sensors</w:t>
            </w:r>
          </w:p>
        </w:tc>
        <w:tc>
          <w:tcPr>
            <w:tcW w:w="2520" w:type="dxa"/>
            <w:shd w:val="clear" w:color="auto" w:fill="FFFFFF" w:themeFill="background1"/>
            <w:vAlign w:val="center"/>
          </w:tcPr>
          <w:p w14:paraId="38F29997">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ESP32 </w:t>
            </w:r>
            <m:oMath>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Backend</w:t>
            </w:r>
          </w:p>
        </w:tc>
        <w:tc>
          <w:tcPr>
            <w:tcW w:w="2160" w:type="dxa"/>
            <w:shd w:val="clear" w:color="auto" w:fill="FFFFFF" w:themeFill="background1"/>
            <w:vAlign w:val="center"/>
          </w:tcPr>
          <w:p w14:paraId="4DFB02CE">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JSON Object</w:t>
            </w:r>
          </w:p>
        </w:tc>
        <w:tc>
          <w:tcPr>
            <w:tcW w:w="2677" w:type="dxa"/>
            <w:shd w:val="clear" w:color="auto" w:fill="FFFFFF" w:themeFill="background1"/>
            <w:vAlign w:val="center"/>
          </w:tcPr>
          <w:p w14:paraId="31A78795">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Gửi dữ liệu đo đạc cảm biến định kỳ mỗi 2 giây</w:t>
            </w:r>
          </w:p>
        </w:tc>
      </w:tr>
      <w:tr w14:paraId="6449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shd w:val="clear" w:color="auto" w:fill="FFFFFF" w:themeFill="background1"/>
            <w:vAlign w:val="center"/>
          </w:tcPr>
          <w:p w14:paraId="10C7B734">
            <w:pPr>
              <w:pStyle w:val="47"/>
              <w:keepNext w:val="0"/>
              <w:keepLines w:val="0"/>
              <w:widowControl/>
              <w:suppressLineNumbers w:val="0"/>
              <w:bidi w:val="0"/>
              <w:spacing w:before="0" w:beforeAutospacing="0" w:after="0" w:afterAutospacing="0"/>
              <w:ind w:left="0" w:right="0"/>
              <w:rPr>
                <w:rFonts w:hint="default" w:ascii="Times New Roman" w:hAnsi="Times New Roman" w:cs="Times New Roman"/>
                <w:sz w:val="28"/>
                <w:szCs w:val="28"/>
              </w:rPr>
            </w:pPr>
            <w:r>
              <w:rPr>
                <w:rStyle w:val="44"/>
                <w:rFonts w:hint="default" w:ascii="Times New Roman" w:hAnsi="Times New Roman" w:cs="Times New Roman"/>
                <w:sz w:val="28"/>
                <w:szCs w:val="28"/>
              </w:rPr>
              <w:t>home/esp32/status</w:t>
            </w:r>
          </w:p>
        </w:tc>
        <w:tc>
          <w:tcPr>
            <w:tcW w:w="2520" w:type="dxa"/>
            <w:shd w:val="clear" w:color="auto" w:fill="FFFFFF" w:themeFill="background1"/>
            <w:vAlign w:val="center"/>
          </w:tcPr>
          <w:p w14:paraId="58CC098D">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Backend </w:t>
            </w:r>
            <m:oMath>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ESP32</w:t>
            </w:r>
          </w:p>
        </w:tc>
        <w:tc>
          <w:tcPr>
            <w:tcW w:w="2160" w:type="dxa"/>
            <w:shd w:val="clear" w:color="auto" w:fill="FFFFFF" w:themeFill="background1"/>
            <w:vAlign w:val="center"/>
          </w:tcPr>
          <w:p w14:paraId="269757E4">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Plain Text / JSON</w:t>
            </w:r>
          </w:p>
        </w:tc>
        <w:tc>
          <w:tcPr>
            <w:tcW w:w="2677" w:type="dxa"/>
            <w:shd w:val="clear" w:color="auto" w:fill="FFFFFF" w:themeFill="background1"/>
            <w:vAlign w:val="center"/>
          </w:tcPr>
          <w:p w14:paraId="17138E5D">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Gửi lệnh bật/tắt thiết bị chấp hành</w:t>
            </w:r>
          </w:p>
        </w:tc>
      </w:tr>
      <w:tr w14:paraId="0696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shd w:val="clear" w:color="auto" w:fill="FFFFFF" w:themeFill="background1"/>
            <w:vAlign w:val="center"/>
          </w:tcPr>
          <w:p w14:paraId="67299C64">
            <w:pPr>
              <w:pStyle w:val="47"/>
              <w:keepNext w:val="0"/>
              <w:keepLines w:val="0"/>
              <w:widowControl/>
              <w:suppressLineNumbers w:val="0"/>
              <w:bidi w:val="0"/>
              <w:spacing w:before="0" w:beforeAutospacing="0" w:after="0" w:afterAutospacing="0"/>
              <w:ind w:left="0" w:right="0"/>
              <w:rPr>
                <w:rFonts w:hint="default" w:ascii="Times New Roman" w:hAnsi="Times New Roman" w:cs="Times New Roman"/>
                <w:sz w:val="28"/>
                <w:szCs w:val="28"/>
              </w:rPr>
            </w:pPr>
            <w:r>
              <w:rPr>
                <w:rStyle w:val="44"/>
                <w:rFonts w:hint="default" w:ascii="Times New Roman" w:hAnsi="Times New Roman" w:cs="Times New Roman"/>
                <w:sz w:val="28"/>
                <w:szCs w:val="28"/>
              </w:rPr>
              <w:t>home/esp32/command</w:t>
            </w:r>
          </w:p>
        </w:tc>
        <w:tc>
          <w:tcPr>
            <w:tcW w:w="2520" w:type="dxa"/>
            <w:shd w:val="clear" w:color="auto" w:fill="FFFFFF" w:themeFill="background1"/>
            <w:vAlign w:val="center"/>
          </w:tcPr>
          <w:p w14:paraId="4261931A">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ESP32 </w:t>
            </w:r>
            <m:oMath>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Backend</w:t>
            </w:r>
          </w:p>
        </w:tc>
        <w:tc>
          <w:tcPr>
            <w:tcW w:w="2160" w:type="dxa"/>
            <w:shd w:val="clear" w:color="auto" w:fill="FFFFFF" w:themeFill="background1"/>
            <w:vAlign w:val="center"/>
          </w:tcPr>
          <w:p w14:paraId="34552011">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JSON Object</w:t>
            </w:r>
          </w:p>
        </w:tc>
        <w:tc>
          <w:tcPr>
            <w:tcW w:w="2677" w:type="dxa"/>
            <w:shd w:val="clear" w:color="auto" w:fill="FFFFFF" w:themeFill="background1"/>
            <w:vAlign w:val="center"/>
          </w:tcPr>
          <w:p w14:paraId="40BBFAED">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Phản hồi xác nhận trạng thái thực tế của thiết bị</w:t>
            </w:r>
          </w:p>
        </w:tc>
      </w:tr>
    </w:tbl>
    <w:p w14:paraId="1E3326D8">
      <w:pPr>
        <w:rPr>
          <w:rFonts w:hint="default" w:ascii="Times New Roman" w:hAnsi="Times New Roman" w:cs="Times New Roman"/>
          <w:sz w:val="28"/>
          <w:szCs w:val="28"/>
          <w:lang w:val="vi-VN"/>
        </w:rPr>
      </w:pPr>
      <w:bookmarkStart w:id="22" w:name="_Toc29320"/>
      <w:bookmarkStart w:id="23" w:name="_Toc28312"/>
    </w:p>
    <w:p w14:paraId="0D22044C">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5. Thiết kế cơ sở dữ liệu – ERD</w:t>
      </w:r>
      <w:bookmarkEnd w:id="22"/>
      <w:bookmarkEnd w:id="23"/>
    </w:p>
    <w:p w14:paraId="502F4D40">
      <w:pPr>
        <w:pStyle w:val="85"/>
        <w:spacing w:after="12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Hệ thống sử dụng cơ sở dữ liệu quan hệ gồm 5 bảng: users, sensors, data_sensors, devices và actions. Thiết kế tách dữ liệu danh mục khỏi dữ liệu phát sinh, giúp hạn chế trùng lặp và thuận tiện khi truy vấn lịch sử cảm biến, trạng thái thiết bị và lịch sử điều khiển.</w:t>
      </w:r>
    </w:p>
    <w:p w14:paraId="773EFFC2">
      <w:pPr>
        <w:spacing w:after="12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3387090"/>
            <wp:effectExtent l="0" t="0" r="3175" b="1143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13"/>
                    <a:stretch>
                      <a:fillRect/>
                    </a:stretch>
                  </pic:blipFill>
                  <pic:spPr>
                    <a:xfrm>
                      <a:off x="0" y="0"/>
                      <a:ext cx="5269865" cy="3387090"/>
                    </a:xfrm>
                    <a:prstGeom prst="rect">
                      <a:avLst/>
                    </a:prstGeom>
                    <a:noFill/>
                    <a:ln>
                      <a:noFill/>
                    </a:ln>
                  </pic:spPr>
                </pic:pic>
              </a:graphicData>
            </a:graphic>
          </wp:inline>
        </w:drawing>
      </w:r>
    </w:p>
    <w:p w14:paraId="1D6F40A5">
      <w:pPr>
        <w:pStyle w:val="23"/>
        <w:spacing w:after="120"/>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9</w:t>
      </w:r>
      <w:r>
        <w:rPr>
          <w:rFonts w:hint="default" w:ascii="Times New Roman" w:hAnsi="Times New Roman" w:cs="Times New Roman"/>
          <w:i/>
          <w:iCs/>
          <w:sz w:val="28"/>
          <w:szCs w:val="28"/>
        </w:rPr>
        <w:fldChar w:fldCharType="end"/>
      </w:r>
      <w:bookmarkStart w:id="24" w:name="_Toc1231"/>
      <w:bookmarkStart w:id="25" w:name="_Toc8175"/>
      <w:bookmarkStart w:id="26" w:name="_Toc6014"/>
      <w:bookmarkStart w:id="27" w:name="_Toc18722"/>
      <w:bookmarkStart w:id="28" w:name="_Toc30702"/>
      <w:r>
        <w:rPr>
          <w:rFonts w:hint="default" w:ascii="Times New Roman" w:hAnsi="Times New Roman" w:cs="Times New Roman"/>
          <w:i/>
          <w:iCs/>
          <w:sz w:val="28"/>
          <w:szCs w:val="28"/>
          <w:lang w:val="vi-VN"/>
        </w:rPr>
        <w:t xml:space="preserve"> : Sơ đồ thực thể – liên kết (ERD) của hệ thống.</w:t>
      </w:r>
      <w:bookmarkEnd w:id="24"/>
      <w:bookmarkEnd w:id="25"/>
      <w:bookmarkEnd w:id="26"/>
      <w:bookmarkEnd w:id="27"/>
      <w:bookmarkEnd w:id="28"/>
    </w:p>
    <w:p w14:paraId="7025CF44">
      <w:pPr>
        <w:pStyle w:val="85"/>
        <w:spacing w:after="180" w:line="360" w:lineRule="auto"/>
        <w:jc w:val="center"/>
        <w:rPr>
          <w:rFonts w:hint="default" w:ascii="Times New Roman" w:hAnsi="Times New Roman" w:cs="Times New Roman"/>
          <w:sz w:val="28"/>
          <w:szCs w:val="28"/>
        </w:rPr>
      </w:pPr>
      <w:bookmarkStart w:id="29" w:name="_Toc27292"/>
    </w:p>
    <w:p w14:paraId="07FD6590">
      <w:pPr>
        <w:pStyle w:val="4"/>
        <w:keepNext/>
        <w:spacing w:after="120" w:line="360" w:lineRule="auto"/>
        <w:rPr>
          <w:rFonts w:hint="default" w:ascii="Times New Roman" w:hAnsi="Times New Roman" w:cs="Times New Roman"/>
          <w:sz w:val="28"/>
          <w:szCs w:val="28"/>
        </w:rPr>
      </w:pPr>
      <w:bookmarkStart w:id="30" w:name="_Toc14704"/>
      <w:r>
        <w:rPr>
          <w:rFonts w:hint="default" w:ascii="Times New Roman" w:hAnsi="Times New Roman" w:eastAsia="Times New Roman" w:cs="Times New Roman"/>
          <w:b/>
          <w:bCs/>
          <w:sz w:val="28"/>
          <w:szCs w:val="28"/>
        </w:rPr>
        <w:t>1. Các bảng dữ liệu</w:t>
      </w:r>
      <w:bookmarkEnd w:id="29"/>
      <w:bookmarkEnd w:id="30"/>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00"/>
        <w:gridCol w:w="3100"/>
        <w:gridCol w:w="4250"/>
      </w:tblGrid>
      <w:tr w14:paraId="16E94544">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00" w:type="dxa"/>
            <w:shd w:val="clear" w:color="auto" w:fill="9BC2E6"/>
            <w:vAlign w:val="center"/>
          </w:tcPr>
          <w:p w14:paraId="7562AF35">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Bảng</w:t>
            </w:r>
          </w:p>
        </w:tc>
        <w:tc>
          <w:tcPr>
            <w:tcW w:w="3100" w:type="dxa"/>
            <w:shd w:val="clear" w:color="auto" w:fill="9BC2E6"/>
            <w:vAlign w:val="center"/>
          </w:tcPr>
          <w:p w14:paraId="4C8B3A8B">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Vai trò</w:t>
            </w:r>
          </w:p>
        </w:tc>
        <w:tc>
          <w:tcPr>
            <w:tcW w:w="4250" w:type="dxa"/>
            <w:shd w:val="clear" w:color="auto" w:fill="9BC2E6"/>
            <w:vAlign w:val="center"/>
          </w:tcPr>
          <w:p w14:paraId="0DCEC664">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Dữ liệu chính</w:t>
            </w:r>
          </w:p>
        </w:tc>
      </w:tr>
      <w:tr w14:paraId="77A64B0D">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5A2C112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users</w:t>
            </w:r>
          </w:p>
        </w:tc>
        <w:tc>
          <w:tcPr>
            <w:tcW w:w="3100" w:type="dxa"/>
            <w:vAlign w:val="center"/>
          </w:tcPr>
          <w:p w14:paraId="434FF6C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Thông tin tài khoản và hồ sơ người dùng</w:t>
            </w:r>
          </w:p>
        </w:tc>
        <w:tc>
          <w:tcPr>
            <w:tcW w:w="4250" w:type="dxa"/>
            <w:vAlign w:val="center"/>
          </w:tcPr>
          <w:p w14:paraId="40B3E113">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Thông tin đăng nhập, cá nhân và liên kết tài nguyên dự án</w:t>
            </w:r>
          </w:p>
        </w:tc>
      </w:tr>
      <w:tr w14:paraId="62CB20C0">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0D7A700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sensors</w:t>
            </w:r>
          </w:p>
        </w:tc>
        <w:tc>
          <w:tcPr>
            <w:tcW w:w="3100" w:type="dxa"/>
            <w:vAlign w:val="center"/>
          </w:tcPr>
          <w:p w14:paraId="716702B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Danh mục cảm biến</w:t>
            </w:r>
          </w:p>
        </w:tc>
        <w:tc>
          <w:tcPr>
            <w:tcW w:w="4250" w:type="dxa"/>
            <w:vAlign w:val="center"/>
          </w:tcPr>
          <w:p w14:paraId="1A034F1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Tên cảm biến và thời điểm tạo</w:t>
            </w:r>
          </w:p>
        </w:tc>
      </w:tr>
      <w:tr w14:paraId="3B0D8C2C">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07711E5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data_sensors</w:t>
            </w:r>
          </w:p>
        </w:tc>
        <w:tc>
          <w:tcPr>
            <w:tcW w:w="3100" w:type="dxa"/>
            <w:vAlign w:val="center"/>
          </w:tcPr>
          <w:p w14:paraId="6AC68A2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Dữ liệu đo của cảm biến</w:t>
            </w:r>
          </w:p>
        </w:tc>
        <w:tc>
          <w:tcPr>
            <w:tcW w:w="4250" w:type="dxa"/>
            <w:vAlign w:val="center"/>
          </w:tcPr>
          <w:p w14:paraId="083A7EE8">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Giá trị đo, cảm biến tương ứng và thời điểm ghi nhận</w:t>
            </w:r>
          </w:p>
        </w:tc>
      </w:tr>
      <w:tr w14:paraId="2D203FF9">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2FD7C383">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devices</w:t>
            </w:r>
          </w:p>
        </w:tc>
        <w:tc>
          <w:tcPr>
            <w:tcW w:w="3100" w:type="dxa"/>
            <w:vAlign w:val="center"/>
          </w:tcPr>
          <w:p w14:paraId="571E4852">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Danh mục và trạng thái thiết bị</w:t>
            </w:r>
          </w:p>
        </w:tc>
        <w:tc>
          <w:tcPr>
            <w:tcW w:w="4250" w:type="dxa"/>
            <w:vAlign w:val="center"/>
          </w:tcPr>
          <w:p w14:paraId="2882975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Tên thiết bị, trạng thái hiện tại và thời điểm tạo</w:t>
            </w:r>
          </w:p>
        </w:tc>
      </w:tr>
      <w:tr w14:paraId="0A2128AE">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04DD146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actions</w:t>
            </w:r>
          </w:p>
        </w:tc>
        <w:tc>
          <w:tcPr>
            <w:tcW w:w="3100" w:type="dxa"/>
            <w:vAlign w:val="center"/>
          </w:tcPr>
          <w:p w14:paraId="215CD68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Lịch sử điều khiển thiết bị</w:t>
            </w:r>
          </w:p>
        </w:tc>
        <w:tc>
          <w:tcPr>
            <w:tcW w:w="4250" w:type="dxa"/>
            <w:vAlign w:val="center"/>
          </w:tcPr>
          <w:p w14:paraId="01281C7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Thiết bị, hành động, kết quả xử lý và thời điểm thực hiện</w:t>
            </w:r>
          </w:p>
        </w:tc>
      </w:tr>
    </w:tbl>
    <w:p w14:paraId="7013EBEB">
      <w:pPr>
        <w:pStyle w:val="85"/>
        <w:spacing w:after="30" w:line="360" w:lineRule="auto"/>
        <w:rPr>
          <w:rFonts w:hint="default" w:ascii="Times New Roman" w:hAnsi="Times New Roman" w:cs="Times New Roman"/>
          <w:sz w:val="28"/>
          <w:szCs w:val="28"/>
        </w:rPr>
      </w:pPr>
    </w:p>
    <w:p w14:paraId="56E11BF6">
      <w:pPr>
        <w:pStyle w:val="4"/>
        <w:keepNext/>
        <w:spacing w:after="120" w:line="360" w:lineRule="auto"/>
        <w:rPr>
          <w:rFonts w:hint="default" w:ascii="Times New Roman" w:hAnsi="Times New Roman" w:cs="Times New Roman"/>
          <w:sz w:val="28"/>
          <w:szCs w:val="28"/>
        </w:rPr>
      </w:pPr>
      <w:bookmarkStart w:id="31" w:name="_Toc23732"/>
      <w:bookmarkStart w:id="32" w:name="_Toc29338"/>
      <w:r>
        <w:rPr>
          <w:rFonts w:hint="default" w:ascii="Times New Roman" w:hAnsi="Times New Roman" w:eastAsia="Times New Roman" w:cs="Times New Roman"/>
          <w:b/>
          <w:bCs/>
          <w:sz w:val="28"/>
          <w:szCs w:val="28"/>
        </w:rPr>
        <w:t>2. Quan hệ giữa các bảng</w:t>
      </w:r>
      <w:bookmarkEnd w:id="31"/>
      <w:bookmarkEnd w:id="32"/>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300"/>
        <w:gridCol w:w="1550"/>
        <w:gridCol w:w="1000"/>
        <w:gridCol w:w="2500"/>
        <w:gridCol w:w="2700"/>
      </w:tblGrid>
      <w:tr w14:paraId="1FEB4955">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300" w:type="dxa"/>
            <w:shd w:val="clear" w:color="auto" w:fill="9BC2E6"/>
            <w:vAlign w:val="center"/>
          </w:tcPr>
          <w:p w14:paraId="5A441F8D">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Bảng cha</w:t>
            </w:r>
          </w:p>
        </w:tc>
        <w:tc>
          <w:tcPr>
            <w:tcW w:w="1550" w:type="dxa"/>
            <w:shd w:val="clear" w:color="auto" w:fill="9BC2E6"/>
            <w:vAlign w:val="center"/>
          </w:tcPr>
          <w:p w14:paraId="3DF87617">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Bảng con</w:t>
            </w:r>
          </w:p>
        </w:tc>
        <w:tc>
          <w:tcPr>
            <w:tcW w:w="1000" w:type="dxa"/>
            <w:shd w:val="clear" w:color="auto" w:fill="9BC2E6"/>
            <w:vAlign w:val="center"/>
          </w:tcPr>
          <w:p w14:paraId="25DA0E7A">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Quan hệ</w:t>
            </w:r>
          </w:p>
        </w:tc>
        <w:tc>
          <w:tcPr>
            <w:tcW w:w="2500" w:type="dxa"/>
            <w:shd w:val="clear" w:color="auto" w:fill="9BC2E6"/>
            <w:vAlign w:val="center"/>
          </w:tcPr>
          <w:p w14:paraId="6554189F">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Khóa liên kết</w:t>
            </w:r>
          </w:p>
        </w:tc>
        <w:tc>
          <w:tcPr>
            <w:tcW w:w="2700" w:type="dxa"/>
            <w:shd w:val="clear" w:color="auto" w:fill="9BC2E6"/>
            <w:vAlign w:val="center"/>
          </w:tcPr>
          <w:p w14:paraId="5B23BE92">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Ý nghĩa</w:t>
            </w:r>
          </w:p>
        </w:tc>
      </w:tr>
      <w:tr w14:paraId="0485969A">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300" w:type="dxa"/>
            <w:vAlign w:val="center"/>
          </w:tcPr>
          <w:p w14:paraId="0A78D282">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sensors</w:t>
            </w:r>
          </w:p>
        </w:tc>
        <w:tc>
          <w:tcPr>
            <w:tcW w:w="1550" w:type="dxa"/>
            <w:vAlign w:val="center"/>
          </w:tcPr>
          <w:p w14:paraId="3619073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data_sensors</w:t>
            </w:r>
          </w:p>
        </w:tc>
        <w:tc>
          <w:tcPr>
            <w:tcW w:w="1000" w:type="dxa"/>
            <w:vAlign w:val="center"/>
          </w:tcPr>
          <w:p w14:paraId="321A778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1 – N</w:t>
            </w:r>
          </w:p>
        </w:tc>
        <w:tc>
          <w:tcPr>
            <w:tcW w:w="2500" w:type="dxa"/>
            <w:vAlign w:val="center"/>
          </w:tcPr>
          <w:p w14:paraId="4100DD52">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data_sensors.sensor_id → sensors.id</w:t>
            </w:r>
          </w:p>
        </w:tc>
        <w:tc>
          <w:tcPr>
            <w:tcW w:w="2700" w:type="dxa"/>
            <w:vAlign w:val="center"/>
          </w:tcPr>
          <w:p w14:paraId="47620D7A">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Một cảm biến có nhiều bản ghi đo; mỗi bản ghi thuộc một cảm biến.</w:t>
            </w:r>
          </w:p>
        </w:tc>
      </w:tr>
      <w:tr w14:paraId="137E9384">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300" w:type="dxa"/>
            <w:vAlign w:val="center"/>
          </w:tcPr>
          <w:p w14:paraId="5A73E2C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devices</w:t>
            </w:r>
          </w:p>
        </w:tc>
        <w:tc>
          <w:tcPr>
            <w:tcW w:w="1550" w:type="dxa"/>
            <w:vAlign w:val="center"/>
          </w:tcPr>
          <w:p w14:paraId="66208DF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actions</w:t>
            </w:r>
          </w:p>
        </w:tc>
        <w:tc>
          <w:tcPr>
            <w:tcW w:w="1000" w:type="dxa"/>
            <w:vAlign w:val="center"/>
          </w:tcPr>
          <w:p w14:paraId="6D9F9A2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1 – N</w:t>
            </w:r>
          </w:p>
        </w:tc>
        <w:tc>
          <w:tcPr>
            <w:tcW w:w="2500" w:type="dxa"/>
            <w:vAlign w:val="center"/>
          </w:tcPr>
          <w:p w14:paraId="3F43F18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actions.device_id → devices.id</w:t>
            </w:r>
          </w:p>
        </w:tc>
        <w:tc>
          <w:tcPr>
            <w:tcW w:w="2700" w:type="dxa"/>
            <w:vAlign w:val="center"/>
          </w:tcPr>
          <w:p w14:paraId="218D471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Một thiết bị có nhiều hành động; mỗi hành động thuộc một thiết bị.</w:t>
            </w:r>
          </w:p>
        </w:tc>
      </w:tr>
      <w:tr w14:paraId="686E731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300" w:type="dxa"/>
            <w:vAlign w:val="center"/>
          </w:tcPr>
          <w:p w14:paraId="075EFA3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users</w:t>
            </w:r>
          </w:p>
        </w:tc>
        <w:tc>
          <w:tcPr>
            <w:tcW w:w="1550" w:type="dxa"/>
            <w:vAlign w:val="center"/>
          </w:tcPr>
          <w:p w14:paraId="12457A88">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Action</w:t>
            </w:r>
          </w:p>
        </w:tc>
        <w:tc>
          <w:tcPr>
            <w:tcW w:w="1000" w:type="dxa"/>
            <w:vAlign w:val="center"/>
          </w:tcPr>
          <w:p w14:paraId="4773B19E">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1-N</w:t>
            </w:r>
          </w:p>
        </w:tc>
        <w:tc>
          <w:tcPr>
            <w:tcW w:w="2500" w:type="dxa"/>
            <w:vAlign w:val="center"/>
          </w:tcPr>
          <w:p w14:paraId="77D983C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actions.</w:t>
            </w:r>
            <w:r>
              <w:rPr>
                <w:rFonts w:hint="default" w:ascii="Times New Roman" w:hAnsi="Times New Roman" w:eastAsia="Times New Roman" w:cs="Times New Roman"/>
                <w:sz w:val="28"/>
                <w:szCs w:val="28"/>
                <w:lang w:val="vi-VN"/>
              </w:rPr>
              <w:t>user</w:t>
            </w:r>
            <w:r>
              <w:rPr>
                <w:rFonts w:hint="default" w:ascii="Times New Roman" w:hAnsi="Times New Roman" w:eastAsia="Times New Roman" w:cs="Times New Roman"/>
                <w:sz w:val="28"/>
                <w:szCs w:val="28"/>
              </w:rPr>
              <w:t xml:space="preserve">_id → </w:t>
            </w:r>
            <w:r>
              <w:rPr>
                <w:rFonts w:hint="default" w:ascii="Times New Roman" w:hAnsi="Times New Roman" w:eastAsia="Times New Roman" w:cs="Times New Roman"/>
                <w:sz w:val="28"/>
                <w:szCs w:val="28"/>
                <w:lang w:val="vi-VN"/>
              </w:rPr>
              <w:t>user</w:t>
            </w:r>
            <w:r>
              <w:rPr>
                <w:rFonts w:hint="default" w:ascii="Times New Roman" w:hAnsi="Times New Roman" w:eastAsia="Times New Roman" w:cs="Times New Roman"/>
                <w:sz w:val="28"/>
                <w:szCs w:val="28"/>
              </w:rPr>
              <w:t>.id</w:t>
            </w:r>
          </w:p>
        </w:tc>
        <w:tc>
          <w:tcPr>
            <w:tcW w:w="2700" w:type="dxa"/>
            <w:vAlign w:val="center"/>
          </w:tcPr>
          <w:p w14:paraId="25C8F7B8">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Lưu tài khoản và hồ sơ người dùng theo đúng ERD hiện tại.</w:t>
            </w:r>
          </w:p>
        </w:tc>
      </w:tr>
    </w:tbl>
    <w:p w14:paraId="29695B7E">
      <w:pPr>
        <w:pStyle w:val="85"/>
        <w:spacing w:after="180" w:line="360" w:lineRule="auto"/>
        <w:rPr>
          <w:rFonts w:hint="default" w:ascii="Times New Roman" w:hAnsi="Times New Roman" w:cs="Times New Roman"/>
          <w:sz w:val="28"/>
          <w:szCs w:val="28"/>
        </w:rPr>
      </w:pPr>
      <w:r>
        <w:rPr>
          <w:rFonts w:hint="default" w:ascii="Times New Roman" w:hAnsi="Times New Roman" w:eastAsia="Times New Roman" w:cs="Times New Roman"/>
          <w:i/>
          <w:iCs/>
          <w:sz w:val="28"/>
          <w:szCs w:val="28"/>
        </w:rPr>
        <w:t>Lưu ý: ERD hiện chưa liên kết users với actions. Nếu hệ thống cần xác định người đã thao tác thiết bị, có thể bổ sung actions.user_id làm khóa ngoại tham chiếu users.id trong phiên bản sau.</w:t>
      </w:r>
    </w:p>
    <w:p w14:paraId="36E6B72C">
      <w:pPr>
        <w:pStyle w:val="4"/>
        <w:keepNext/>
        <w:spacing w:after="120" w:line="360" w:lineRule="auto"/>
        <w:rPr>
          <w:rFonts w:hint="default" w:ascii="Times New Roman" w:hAnsi="Times New Roman" w:cs="Times New Roman"/>
          <w:sz w:val="28"/>
          <w:szCs w:val="28"/>
        </w:rPr>
      </w:pPr>
      <w:bookmarkStart w:id="33" w:name="_Toc27440"/>
      <w:bookmarkStart w:id="34" w:name="_Toc3104"/>
      <w:r>
        <w:rPr>
          <w:rFonts w:hint="default" w:ascii="Times New Roman" w:hAnsi="Times New Roman" w:eastAsia="Times New Roman" w:cs="Times New Roman"/>
          <w:b/>
          <w:bCs/>
          <w:sz w:val="28"/>
          <w:szCs w:val="28"/>
        </w:rPr>
        <w:t>3. Cấu trúc chi tiết các bảng</w:t>
      </w:r>
      <w:bookmarkEnd w:id="33"/>
      <w:bookmarkEnd w:id="34"/>
    </w:p>
    <w:p w14:paraId="26578777">
      <w:pPr>
        <w:pStyle w:val="85"/>
        <w:keepNext/>
        <w:spacing w:after="60" w:line="360" w:lineRule="auto"/>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3.1. Bảng users</w:t>
      </w:r>
    </w:p>
    <w:p w14:paraId="04C561BD">
      <w:pPr>
        <w:pStyle w:val="85"/>
        <w:spacing w:after="9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Lưu thông tin đăng nhập, hồ sơ cá nhân và các đường dẫn tài nguyên của người dùng.</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43429829">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31B6C7B6">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Trường</w:t>
            </w:r>
          </w:p>
        </w:tc>
        <w:tc>
          <w:tcPr>
            <w:tcW w:w="1800" w:type="dxa"/>
            <w:shd w:val="clear" w:color="auto" w:fill="9BC2E6"/>
            <w:vAlign w:val="center"/>
          </w:tcPr>
          <w:p w14:paraId="464D0291">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Kiểu dữ liệu</w:t>
            </w:r>
          </w:p>
        </w:tc>
        <w:tc>
          <w:tcPr>
            <w:tcW w:w="1400" w:type="dxa"/>
            <w:shd w:val="clear" w:color="auto" w:fill="9BC2E6"/>
            <w:vAlign w:val="center"/>
          </w:tcPr>
          <w:p w14:paraId="05CA3500">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Khóa</w:t>
            </w:r>
          </w:p>
        </w:tc>
        <w:tc>
          <w:tcPr>
            <w:tcW w:w="4100" w:type="dxa"/>
            <w:shd w:val="clear" w:color="auto" w:fill="9BC2E6"/>
            <w:vAlign w:val="center"/>
          </w:tcPr>
          <w:p w14:paraId="34781200">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Mô tả</w:t>
            </w:r>
          </w:p>
        </w:tc>
      </w:tr>
      <w:tr w14:paraId="2B396B95">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28DD006A">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id</w:t>
            </w:r>
          </w:p>
        </w:tc>
        <w:tc>
          <w:tcPr>
            <w:tcW w:w="1800" w:type="dxa"/>
            <w:vAlign w:val="center"/>
          </w:tcPr>
          <w:p w14:paraId="08EDE41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1400" w:type="dxa"/>
            <w:vAlign w:val="center"/>
          </w:tcPr>
          <w:p w14:paraId="08EAB3D8">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PK</w:t>
            </w:r>
          </w:p>
        </w:tc>
        <w:tc>
          <w:tcPr>
            <w:tcW w:w="4100" w:type="dxa"/>
            <w:vAlign w:val="center"/>
          </w:tcPr>
          <w:p w14:paraId="5908EFEE">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Định danh duy nhất của người dùng.</w:t>
            </w:r>
          </w:p>
        </w:tc>
      </w:tr>
      <w:tr w14:paraId="10354354">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4BB8554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username</w:t>
            </w:r>
          </w:p>
        </w:tc>
        <w:tc>
          <w:tcPr>
            <w:tcW w:w="1800" w:type="dxa"/>
            <w:vAlign w:val="center"/>
          </w:tcPr>
          <w:p w14:paraId="1A910E38">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VARCHAR(50)</w:t>
            </w:r>
          </w:p>
        </w:tc>
        <w:tc>
          <w:tcPr>
            <w:tcW w:w="1400" w:type="dxa"/>
            <w:vAlign w:val="center"/>
          </w:tcPr>
          <w:p w14:paraId="0705B5FE">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2C41C585">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Tên đăng nhập của người dùng.</w:t>
            </w:r>
          </w:p>
        </w:tc>
      </w:tr>
      <w:tr w14:paraId="14AE1B1F">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322AA1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password_hash</w:t>
            </w:r>
          </w:p>
        </w:tc>
        <w:tc>
          <w:tcPr>
            <w:tcW w:w="1800" w:type="dxa"/>
            <w:vAlign w:val="center"/>
          </w:tcPr>
          <w:p w14:paraId="7A1F4B6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VARCHAR(255)</w:t>
            </w:r>
          </w:p>
        </w:tc>
        <w:tc>
          <w:tcPr>
            <w:tcW w:w="1400" w:type="dxa"/>
            <w:vAlign w:val="center"/>
          </w:tcPr>
          <w:p w14:paraId="64992E4A">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2895A0C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Mật khẩu đã được băm; không lưu mật khẩu dạng rõ.</w:t>
            </w:r>
          </w:p>
        </w:tc>
      </w:tr>
      <w:tr w14:paraId="583F103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485E970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full_name</w:t>
            </w:r>
          </w:p>
        </w:tc>
        <w:tc>
          <w:tcPr>
            <w:tcW w:w="1800" w:type="dxa"/>
            <w:vAlign w:val="center"/>
          </w:tcPr>
          <w:p w14:paraId="203355D2">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VARCHAR(100)</w:t>
            </w:r>
          </w:p>
        </w:tc>
        <w:tc>
          <w:tcPr>
            <w:tcW w:w="1400" w:type="dxa"/>
            <w:vAlign w:val="center"/>
          </w:tcPr>
          <w:p w14:paraId="6B378CE9">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7EA5914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Họ và tên đầy đủ.</w:t>
            </w:r>
          </w:p>
        </w:tc>
      </w:tr>
      <w:tr w14:paraId="3D214290">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376F432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student_code</w:t>
            </w:r>
          </w:p>
        </w:tc>
        <w:tc>
          <w:tcPr>
            <w:tcW w:w="1800" w:type="dxa"/>
            <w:vAlign w:val="center"/>
          </w:tcPr>
          <w:p w14:paraId="6078437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VARCHAR(30)</w:t>
            </w:r>
          </w:p>
        </w:tc>
        <w:tc>
          <w:tcPr>
            <w:tcW w:w="1400" w:type="dxa"/>
            <w:vAlign w:val="center"/>
          </w:tcPr>
          <w:p w14:paraId="4FE2B963">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36F3A4E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Mã sinh viên.</w:t>
            </w:r>
          </w:p>
        </w:tc>
      </w:tr>
      <w:tr w14:paraId="77F86F61">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55ADCD5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class_name</w:t>
            </w:r>
          </w:p>
        </w:tc>
        <w:tc>
          <w:tcPr>
            <w:tcW w:w="1800" w:type="dxa"/>
            <w:vAlign w:val="center"/>
          </w:tcPr>
          <w:p w14:paraId="74F477C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VARCHAR(50)</w:t>
            </w:r>
          </w:p>
        </w:tc>
        <w:tc>
          <w:tcPr>
            <w:tcW w:w="1400" w:type="dxa"/>
            <w:vAlign w:val="center"/>
          </w:tcPr>
          <w:p w14:paraId="2BA6A7E8">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232B854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Tên lớp học.</w:t>
            </w:r>
          </w:p>
        </w:tc>
      </w:tr>
      <w:tr w14:paraId="057FD83B">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611A5F5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avatar_url</w:t>
            </w:r>
          </w:p>
        </w:tc>
        <w:tc>
          <w:tcPr>
            <w:tcW w:w="1800" w:type="dxa"/>
            <w:vAlign w:val="center"/>
          </w:tcPr>
          <w:p w14:paraId="630301D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VARCHAR(255)</w:t>
            </w:r>
          </w:p>
        </w:tc>
        <w:tc>
          <w:tcPr>
            <w:tcW w:w="1400" w:type="dxa"/>
            <w:vAlign w:val="center"/>
          </w:tcPr>
          <w:p w14:paraId="50E34F4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5890E9F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Đường dẫn ảnh đại diện.</w:t>
            </w:r>
          </w:p>
        </w:tc>
      </w:tr>
      <w:tr w14:paraId="55EDA097">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2668FE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email</w:t>
            </w:r>
          </w:p>
        </w:tc>
        <w:tc>
          <w:tcPr>
            <w:tcW w:w="1800" w:type="dxa"/>
            <w:vAlign w:val="center"/>
          </w:tcPr>
          <w:p w14:paraId="0E121F1E">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VARCHAR(100)</w:t>
            </w:r>
          </w:p>
        </w:tc>
        <w:tc>
          <w:tcPr>
            <w:tcW w:w="1400" w:type="dxa"/>
            <w:vAlign w:val="center"/>
          </w:tcPr>
          <w:p w14:paraId="5181003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33035B8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Địa chỉ thư điện tử.</w:t>
            </w:r>
          </w:p>
        </w:tc>
      </w:tr>
      <w:tr w14:paraId="2D2656D7">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7D4308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github_url</w:t>
            </w:r>
          </w:p>
        </w:tc>
        <w:tc>
          <w:tcPr>
            <w:tcW w:w="1800" w:type="dxa"/>
            <w:vAlign w:val="center"/>
          </w:tcPr>
          <w:p w14:paraId="4CE0A943">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VARCHAR(255)</w:t>
            </w:r>
          </w:p>
        </w:tc>
        <w:tc>
          <w:tcPr>
            <w:tcW w:w="1400" w:type="dxa"/>
            <w:vAlign w:val="center"/>
          </w:tcPr>
          <w:p w14:paraId="3133337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7324939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Liên kết kho mã nguồn GitHub.</w:t>
            </w:r>
          </w:p>
        </w:tc>
      </w:tr>
      <w:tr w14:paraId="0E26DC84">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8DB1D5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figma_url</w:t>
            </w:r>
          </w:p>
        </w:tc>
        <w:tc>
          <w:tcPr>
            <w:tcW w:w="1800" w:type="dxa"/>
            <w:vAlign w:val="center"/>
          </w:tcPr>
          <w:p w14:paraId="73E2A64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VARCHAR(255)</w:t>
            </w:r>
          </w:p>
        </w:tc>
        <w:tc>
          <w:tcPr>
            <w:tcW w:w="1400" w:type="dxa"/>
            <w:vAlign w:val="center"/>
          </w:tcPr>
          <w:p w14:paraId="33AF06E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6785348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Liên kết bản thiết kế Figma.</w:t>
            </w:r>
          </w:p>
        </w:tc>
      </w:tr>
      <w:tr w14:paraId="3EFF8DCE">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508AA312">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postman_url</w:t>
            </w:r>
          </w:p>
        </w:tc>
        <w:tc>
          <w:tcPr>
            <w:tcW w:w="1800" w:type="dxa"/>
            <w:vAlign w:val="center"/>
          </w:tcPr>
          <w:p w14:paraId="3A9EDB4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VARCHAR(255)</w:t>
            </w:r>
          </w:p>
        </w:tc>
        <w:tc>
          <w:tcPr>
            <w:tcW w:w="1400" w:type="dxa"/>
            <w:vAlign w:val="center"/>
          </w:tcPr>
          <w:p w14:paraId="71CAA11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39D0884A">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Liên kết tài liệu hoặc collection Postman.</w:t>
            </w:r>
          </w:p>
        </w:tc>
      </w:tr>
      <w:tr w14:paraId="2A29587F">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5A8D3B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report_url</w:t>
            </w:r>
          </w:p>
        </w:tc>
        <w:tc>
          <w:tcPr>
            <w:tcW w:w="1800" w:type="dxa"/>
            <w:vAlign w:val="center"/>
          </w:tcPr>
          <w:p w14:paraId="3CD8EB7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VARCHAR(255)</w:t>
            </w:r>
          </w:p>
        </w:tc>
        <w:tc>
          <w:tcPr>
            <w:tcW w:w="1400" w:type="dxa"/>
            <w:vAlign w:val="center"/>
          </w:tcPr>
          <w:p w14:paraId="1F679B2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6F20D269">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Liên kết báo cáo của dự án.</w:t>
            </w:r>
          </w:p>
        </w:tc>
      </w:tr>
      <w:tr w14:paraId="15E0D8FD">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215EE83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created_at</w:t>
            </w:r>
          </w:p>
        </w:tc>
        <w:tc>
          <w:tcPr>
            <w:tcW w:w="1800" w:type="dxa"/>
            <w:vAlign w:val="center"/>
          </w:tcPr>
          <w:p w14:paraId="4931E14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DATETIME</w:t>
            </w:r>
          </w:p>
        </w:tc>
        <w:tc>
          <w:tcPr>
            <w:tcW w:w="1400" w:type="dxa"/>
            <w:vAlign w:val="center"/>
          </w:tcPr>
          <w:p w14:paraId="0B4B8B53">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0E80F1C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Thời điểm tạo bản ghi người dùng.</w:t>
            </w:r>
          </w:p>
        </w:tc>
      </w:tr>
    </w:tbl>
    <w:p w14:paraId="1F7ACF25">
      <w:pPr>
        <w:pStyle w:val="85"/>
        <w:spacing w:after="30" w:line="360" w:lineRule="auto"/>
        <w:rPr>
          <w:rFonts w:hint="default" w:ascii="Times New Roman" w:hAnsi="Times New Roman" w:cs="Times New Roman"/>
          <w:sz w:val="28"/>
          <w:szCs w:val="28"/>
        </w:rPr>
      </w:pPr>
    </w:p>
    <w:p w14:paraId="0AFA8B5F">
      <w:pPr>
        <w:pStyle w:val="85"/>
        <w:keepNext/>
        <w:spacing w:after="60" w:line="360" w:lineRule="auto"/>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3.2. Bảng sensors</w:t>
      </w:r>
    </w:p>
    <w:p w14:paraId="247C016B">
      <w:pPr>
        <w:pStyle w:val="85"/>
        <w:spacing w:after="9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Lưu danh mục các cảm biến được hệ thống quản lý.</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254DD3ED">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418173EB">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Trường</w:t>
            </w:r>
          </w:p>
        </w:tc>
        <w:tc>
          <w:tcPr>
            <w:tcW w:w="1800" w:type="dxa"/>
            <w:shd w:val="clear" w:color="auto" w:fill="9BC2E6"/>
            <w:vAlign w:val="center"/>
          </w:tcPr>
          <w:p w14:paraId="2C050C57">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Kiểu dữ liệu</w:t>
            </w:r>
          </w:p>
        </w:tc>
        <w:tc>
          <w:tcPr>
            <w:tcW w:w="1400" w:type="dxa"/>
            <w:shd w:val="clear" w:color="auto" w:fill="9BC2E6"/>
            <w:vAlign w:val="center"/>
          </w:tcPr>
          <w:p w14:paraId="4AC96825">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Khóa</w:t>
            </w:r>
          </w:p>
        </w:tc>
        <w:tc>
          <w:tcPr>
            <w:tcW w:w="4100" w:type="dxa"/>
            <w:shd w:val="clear" w:color="auto" w:fill="9BC2E6"/>
            <w:vAlign w:val="center"/>
          </w:tcPr>
          <w:p w14:paraId="67D604AA">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Mô tả</w:t>
            </w:r>
          </w:p>
        </w:tc>
      </w:tr>
      <w:tr w14:paraId="1FFF668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B24435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id</w:t>
            </w:r>
          </w:p>
        </w:tc>
        <w:tc>
          <w:tcPr>
            <w:tcW w:w="1800" w:type="dxa"/>
            <w:vAlign w:val="center"/>
          </w:tcPr>
          <w:p w14:paraId="479E341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1400" w:type="dxa"/>
            <w:vAlign w:val="center"/>
          </w:tcPr>
          <w:p w14:paraId="3868F30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PK</w:t>
            </w:r>
          </w:p>
        </w:tc>
        <w:tc>
          <w:tcPr>
            <w:tcW w:w="4100" w:type="dxa"/>
            <w:vAlign w:val="center"/>
          </w:tcPr>
          <w:p w14:paraId="2262933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Định danh duy nhất của cảm biến.</w:t>
            </w:r>
          </w:p>
        </w:tc>
      </w:tr>
      <w:tr w14:paraId="3F7DA199">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3F2DE642">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name</w:t>
            </w:r>
          </w:p>
        </w:tc>
        <w:tc>
          <w:tcPr>
            <w:tcW w:w="1800" w:type="dxa"/>
            <w:vAlign w:val="center"/>
          </w:tcPr>
          <w:p w14:paraId="1A0A6C0E">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VARCHAR(50)</w:t>
            </w:r>
          </w:p>
        </w:tc>
        <w:tc>
          <w:tcPr>
            <w:tcW w:w="1400" w:type="dxa"/>
            <w:vAlign w:val="center"/>
          </w:tcPr>
          <w:p w14:paraId="5F860B4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50FFEAD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Tên cảm biến, ví dụ: nhiệt độ, độ ẩm hoặc ánh sáng.</w:t>
            </w:r>
          </w:p>
        </w:tc>
      </w:tr>
      <w:tr w14:paraId="168E8791">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1F244BD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created_at</w:t>
            </w:r>
          </w:p>
        </w:tc>
        <w:tc>
          <w:tcPr>
            <w:tcW w:w="1800" w:type="dxa"/>
            <w:vAlign w:val="center"/>
          </w:tcPr>
          <w:p w14:paraId="6065506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DATETIME</w:t>
            </w:r>
          </w:p>
        </w:tc>
        <w:tc>
          <w:tcPr>
            <w:tcW w:w="1400" w:type="dxa"/>
            <w:vAlign w:val="center"/>
          </w:tcPr>
          <w:p w14:paraId="31E60C1A">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1D4893B5">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Thời điểm cảm biến được tạo trong hệ thống.</w:t>
            </w:r>
          </w:p>
        </w:tc>
      </w:tr>
    </w:tbl>
    <w:p w14:paraId="36D542CD">
      <w:pPr>
        <w:pStyle w:val="85"/>
        <w:spacing w:after="30" w:line="360" w:lineRule="auto"/>
        <w:rPr>
          <w:rFonts w:hint="default" w:ascii="Times New Roman" w:hAnsi="Times New Roman" w:cs="Times New Roman"/>
          <w:sz w:val="28"/>
          <w:szCs w:val="28"/>
        </w:rPr>
      </w:pPr>
    </w:p>
    <w:p w14:paraId="73AD3CE5">
      <w:pPr>
        <w:pStyle w:val="85"/>
        <w:keepNext/>
        <w:spacing w:after="60" w:line="360" w:lineRule="auto"/>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3.3. Bảng data_sensors</w:t>
      </w:r>
    </w:p>
    <w:p w14:paraId="10E86BCB">
      <w:pPr>
        <w:pStyle w:val="85"/>
        <w:spacing w:after="9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Lưu dữ liệu đo theo thời gian. Mỗi bản ghi thuộc về đúng một cảm biến thông qua sensor_id.</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549A1334">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592EDA63">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Trường</w:t>
            </w:r>
          </w:p>
        </w:tc>
        <w:tc>
          <w:tcPr>
            <w:tcW w:w="1800" w:type="dxa"/>
            <w:shd w:val="clear" w:color="auto" w:fill="9BC2E6"/>
            <w:vAlign w:val="center"/>
          </w:tcPr>
          <w:p w14:paraId="653FA33B">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Kiểu dữ liệu</w:t>
            </w:r>
          </w:p>
        </w:tc>
        <w:tc>
          <w:tcPr>
            <w:tcW w:w="1400" w:type="dxa"/>
            <w:shd w:val="clear" w:color="auto" w:fill="9BC2E6"/>
            <w:vAlign w:val="center"/>
          </w:tcPr>
          <w:p w14:paraId="05ED68CD">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Khóa</w:t>
            </w:r>
          </w:p>
        </w:tc>
        <w:tc>
          <w:tcPr>
            <w:tcW w:w="4100" w:type="dxa"/>
            <w:shd w:val="clear" w:color="auto" w:fill="9BC2E6"/>
            <w:vAlign w:val="center"/>
          </w:tcPr>
          <w:p w14:paraId="00367B5A">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Mô tả</w:t>
            </w:r>
          </w:p>
        </w:tc>
      </w:tr>
      <w:tr w14:paraId="60DE0725">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0ED268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id</w:t>
            </w:r>
          </w:p>
        </w:tc>
        <w:tc>
          <w:tcPr>
            <w:tcW w:w="1800" w:type="dxa"/>
            <w:vAlign w:val="center"/>
          </w:tcPr>
          <w:p w14:paraId="23350C2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1400" w:type="dxa"/>
            <w:vAlign w:val="center"/>
          </w:tcPr>
          <w:p w14:paraId="76A5000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PK</w:t>
            </w:r>
          </w:p>
        </w:tc>
        <w:tc>
          <w:tcPr>
            <w:tcW w:w="4100" w:type="dxa"/>
            <w:vAlign w:val="center"/>
          </w:tcPr>
          <w:p w14:paraId="760CCB5A">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Định danh duy nhất của bản ghi dữ liệu.</w:t>
            </w:r>
          </w:p>
        </w:tc>
      </w:tr>
      <w:tr w14:paraId="302A40AD">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6F3B12B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sensor_id</w:t>
            </w:r>
          </w:p>
        </w:tc>
        <w:tc>
          <w:tcPr>
            <w:tcW w:w="1800" w:type="dxa"/>
            <w:vAlign w:val="center"/>
          </w:tcPr>
          <w:p w14:paraId="4D3C6623">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1400" w:type="dxa"/>
            <w:vAlign w:val="center"/>
          </w:tcPr>
          <w:p w14:paraId="3BF7EEA3">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FK</w:t>
            </w:r>
          </w:p>
        </w:tc>
        <w:tc>
          <w:tcPr>
            <w:tcW w:w="4100" w:type="dxa"/>
            <w:vAlign w:val="center"/>
          </w:tcPr>
          <w:p w14:paraId="60639E0A">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Tham chiếu đến sensors.id.</w:t>
            </w:r>
          </w:p>
        </w:tc>
      </w:tr>
      <w:tr w14:paraId="1B675C34">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PrEx>
        <w:trPr>
          <w:cantSplit/>
        </w:trPr>
        <w:tc>
          <w:tcPr>
            <w:tcW w:w="1750" w:type="dxa"/>
            <w:vAlign w:val="center"/>
          </w:tcPr>
          <w:p w14:paraId="544BF0F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value</w:t>
            </w:r>
          </w:p>
        </w:tc>
        <w:tc>
          <w:tcPr>
            <w:tcW w:w="1800" w:type="dxa"/>
            <w:vAlign w:val="center"/>
          </w:tcPr>
          <w:p w14:paraId="5B55C9D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DOUBLE</w:t>
            </w:r>
          </w:p>
        </w:tc>
        <w:tc>
          <w:tcPr>
            <w:tcW w:w="1400" w:type="dxa"/>
            <w:vAlign w:val="center"/>
          </w:tcPr>
          <w:p w14:paraId="3778FCD3">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315D5EF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Giá trị đo được từ cảm biến.</w:t>
            </w:r>
          </w:p>
        </w:tc>
      </w:tr>
      <w:tr w14:paraId="6E5BA842">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AFBCBF2">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created_at</w:t>
            </w:r>
          </w:p>
        </w:tc>
        <w:tc>
          <w:tcPr>
            <w:tcW w:w="1800" w:type="dxa"/>
            <w:vAlign w:val="center"/>
          </w:tcPr>
          <w:p w14:paraId="4CCAA31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DATETIME</w:t>
            </w:r>
          </w:p>
        </w:tc>
        <w:tc>
          <w:tcPr>
            <w:tcW w:w="1400" w:type="dxa"/>
            <w:vAlign w:val="center"/>
          </w:tcPr>
          <w:p w14:paraId="4EA61B0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0A19524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Thời điểm ghi nhận giá trị cảm biến.</w:t>
            </w:r>
          </w:p>
        </w:tc>
      </w:tr>
    </w:tbl>
    <w:p w14:paraId="2789050C">
      <w:pPr>
        <w:pStyle w:val="85"/>
        <w:spacing w:after="30" w:line="360" w:lineRule="auto"/>
        <w:rPr>
          <w:rFonts w:hint="default" w:ascii="Times New Roman" w:hAnsi="Times New Roman" w:cs="Times New Roman"/>
          <w:sz w:val="28"/>
          <w:szCs w:val="28"/>
        </w:rPr>
      </w:pPr>
    </w:p>
    <w:p w14:paraId="40010F47">
      <w:pPr>
        <w:pStyle w:val="85"/>
        <w:keepNext/>
        <w:spacing w:after="60" w:line="360" w:lineRule="auto"/>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3.4. Bảng devices</w:t>
      </w:r>
    </w:p>
    <w:p w14:paraId="7E884BA7">
      <w:pPr>
        <w:pStyle w:val="85"/>
        <w:spacing w:after="9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Lưu danh mục thiết bị và trạng thái hoạt động hiện tại.</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6E2EA389">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1CF714AB">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Trường</w:t>
            </w:r>
          </w:p>
        </w:tc>
        <w:tc>
          <w:tcPr>
            <w:tcW w:w="1800" w:type="dxa"/>
            <w:shd w:val="clear" w:color="auto" w:fill="9BC2E6"/>
            <w:vAlign w:val="center"/>
          </w:tcPr>
          <w:p w14:paraId="678EB9DF">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Kiểu dữ liệu</w:t>
            </w:r>
          </w:p>
        </w:tc>
        <w:tc>
          <w:tcPr>
            <w:tcW w:w="1400" w:type="dxa"/>
            <w:shd w:val="clear" w:color="auto" w:fill="9BC2E6"/>
            <w:vAlign w:val="center"/>
          </w:tcPr>
          <w:p w14:paraId="0E7F2021">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Khóa</w:t>
            </w:r>
          </w:p>
        </w:tc>
        <w:tc>
          <w:tcPr>
            <w:tcW w:w="4100" w:type="dxa"/>
            <w:shd w:val="clear" w:color="auto" w:fill="9BC2E6"/>
            <w:vAlign w:val="center"/>
          </w:tcPr>
          <w:p w14:paraId="43B0DEFC">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Mô tả</w:t>
            </w:r>
          </w:p>
        </w:tc>
      </w:tr>
      <w:tr w14:paraId="4919D48A">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100E0F39">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id</w:t>
            </w:r>
          </w:p>
        </w:tc>
        <w:tc>
          <w:tcPr>
            <w:tcW w:w="1800" w:type="dxa"/>
            <w:vAlign w:val="center"/>
          </w:tcPr>
          <w:p w14:paraId="4D43A108">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1400" w:type="dxa"/>
            <w:vAlign w:val="center"/>
          </w:tcPr>
          <w:p w14:paraId="386229D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PK</w:t>
            </w:r>
          </w:p>
        </w:tc>
        <w:tc>
          <w:tcPr>
            <w:tcW w:w="4100" w:type="dxa"/>
            <w:vAlign w:val="center"/>
          </w:tcPr>
          <w:p w14:paraId="3A8E7E45">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Định danh duy nhất của thiết bị.</w:t>
            </w:r>
          </w:p>
        </w:tc>
      </w:tr>
      <w:tr w14:paraId="0AE9783F">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1191F91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name</w:t>
            </w:r>
          </w:p>
        </w:tc>
        <w:tc>
          <w:tcPr>
            <w:tcW w:w="1800" w:type="dxa"/>
            <w:vAlign w:val="center"/>
          </w:tcPr>
          <w:p w14:paraId="18067D5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VARCHAR(50)</w:t>
            </w:r>
          </w:p>
        </w:tc>
        <w:tc>
          <w:tcPr>
            <w:tcW w:w="1400" w:type="dxa"/>
            <w:vAlign w:val="center"/>
          </w:tcPr>
          <w:p w14:paraId="246CC0D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0078291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Tên thiết bị được điều khiển.</w:t>
            </w:r>
          </w:p>
        </w:tc>
      </w:tr>
      <w:tr w14:paraId="7C1D3196">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318CB0F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status</w:t>
            </w:r>
          </w:p>
        </w:tc>
        <w:tc>
          <w:tcPr>
            <w:tcW w:w="1800" w:type="dxa"/>
            <w:vAlign w:val="center"/>
          </w:tcPr>
          <w:p w14:paraId="58D211C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VARCHAR(20)</w:t>
            </w:r>
          </w:p>
        </w:tc>
        <w:tc>
          <w:tcPr>
            <w:tcW w:w="1400" w:type="dxa"/>
            <w:vAlign w:val="center"/>
          </w:tcPr>
          <w:p w14:paraId="443F1529">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4219BBC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Trạng thái hiện tại của thiết bị, ví dụ: on hoặc off.</w:t>
            </w:r>
          </w:p>
        </w:tc>
      </w:tr>
      <w:tr w14:paraId="236BF5F2">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AFD140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created_at</w:t>
            </w:r>
          </w:p>
        </w:tc>
        <w:tc>
          <w:tcPr>
            <w:tcW w:w="1800" w:type="dxa"/>
            <w:vAlign w:val="center"/>
          </w:tcPr>
          <w:p w14:paraId="74BC598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DATETIME</w:t>
            </w:r>
          </w:p>
        </w:tc>
        <w:tc>
          <w:tcPr>
            <w:tcW w:w="1400" w:type="dxa"/>
            <w:vAlign w:val="center"/>
          </w:tcPr>
          <w:p w14:paraId="048828B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1503ACFA">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Thời điểm thiết bị được tạo trong hệ thống.</w:t>
            </w:r>
          </w:p>
        </w:tc>
      </w:tr>
    </w:tbl>
    <w:p w14:paraId="243D7042">
      <w:pPr>
        <w:pStyle w:val="85"/>
        <w:spacing w:after="30" w:line="360" w:lineRule="auto"/>
        <w:rPr>
          <w:rFonts w:hint="default" w:ascii="Times New Roman" w:hAnsi="Times New Roman" w:cs="Times New Roman"/>
          <w:sz w:val="28"/>
          <w:szCs w:val="28"/>
        </w:rPr>
      </w:pPr>
    </w:p>
    <w:p w14:paraId="1F35F0D6">
      <w:pPr>
        <w:pStyle w:val="85"/>
        <w:keepNext/>
        <w:spacing w:after="60" w:line="360" w:lineRule="auto"/>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3.5. Bảng actions</w:t>
      </w:r>
    </w:p>
    <w:p w14:paraId="77EF1E4A">
      <w:pPr>
        <w:pStyle w:val="85"/>
        <w:spacing w:after="9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Lưu lịch sử điều khiển và kết quả thực thi lệnh đối với từng thiết bị.</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68AD07D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0B47B7FF">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Trường</w:t>
            </w:r>
          </w:p>
        </w:tc>
        <w:tc>
          <w:tcPr>
            <w:tcW w:w="1800" w:type="dxa"/>
            <w:shd w:val="clear" w:color="auto" w:fill="9BC2E6"/>
            <w:vAlign w:val="center"/>
          </w:tcPr>
          <w:p w14:paraId="614598A6">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Kiểu dữ liệu</w:t>
            </w:r>
          </w:p>
        </w:tc>
        <w:tc>
          <w:tcPr>
            <w:tcW w:w="1400" w:type="dxa"/>
            <w:shd w:val="clear" w:color="auto" w:fill="9BC2E6"/>
            <w:vAlign w:val="center"/>
          </w:tcPr>
          <w:p w14:paraId="008A3340">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Khóa</w:t>
            </w:r>
          </w:p>
        </w:tc>
        <w:tc>
          <w:tcPr>
            <w:tcW w:w="4100" w:type="dxa"/>
            <w:shd w:val="clear" w:color="auto" w:fill="9BC2E6"/>
            <w:vAlign w:val="center"/>
          </w:tcPr>
          <w:p w14:paraId="235B5F2C">
            <w:pPr>
              <w:keepNext w:val="0"/>
              <w:keepLines w:val="0"/>
              <w:widowControl/>
              <w:suppressLineNumbers w:val="0"/>
              <w:spacing w:before="0" w:beforeAutospacing="0" w:after="0" w:afterAutospacing="0" w:line="260" w:lineRule="auto"/>
              <w:ind w:left="0" w:right="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Mô tả</w:t>
            </w:r>
          </w:p>
        </w:tc>
      </w:tr>
      <w:tr w14:paraId="0EB8B07C">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38063ED1">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id</w:t>
            </w:r>
          </w:p>
        </w:tc>
        <w:tc>
          <w:tcPr>
            <w:tcW w:w="1800" w:type="dxa"/>
            <w:vAlign w:val="center"/>
          </w:tcPr>
          <w:p w14:paraId="61054A4F">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1400" w:type="dxa"/>
            <w:vAlign w:val="center"/>
          </w:tcPr>
          <w:p w14:paraId="6D12701B">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PK</w:t>
            </w:r>
          </w:p>
        </w:tc>
        <w:tc>
          <w:tcPr>
            <w:tcW w:w="4100" w:type="dxa"/>
            <w:vAlign w:val="center"/>
          </w:tcPr>
          <w:p w14:paraId="0909155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Định danh duy nhất của hành động.</w:t>
            </w:r>
          </w:p>
        </w:tc>
      </w:tr>
      <w:tr w14:paraId="6DB50B4A">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ECEE74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device_id</w:t>
            </w:r>
          </w:p>
        </w:tc>
        <w:tc>
          <w:tcPr>
            <w:tcW w:w="1800" w:type="dxa"/>
            <w:vAlign w:val="center"/>
          </w:tcPr>
          <w:p w14:paraId="1AD81625">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BIGINT</w:t>
            </w:r>
          </w:p>
        </w:tc>
        <w:tc>
          <w:tcPr>
            <w:tcW w:w="1400" w:type="dxa"/>
            <w:vAlign w:val="center"/>
          </w:tcPr>
          <w:p w14:paraId="75977C93">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FK</w:t>
            </w:r>
          </w:p>
        </w:tc>
        <w:tc>
          <w:tcPr>
            <w:tcW w:w="4100" w:type="dxa"/>
            <w:vAlign w:val="center"/>
          </w:tcPr>
          <w:p w14:paraId="65BCCBC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Tham chiếu đến devices.id.</w:t>
            </w:r>
          </w:p>
        </w:tc>
      </w:tr>
      <w:tr w14:paraId="0DB19B04">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3AA17A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action</w:t>
            </w:r>
          </w:p>
        </w:tc>
        <w:tc>
          <w:tcPr>
            <w:tcW w:w="1800" w:type="dxa"/>
            <w:vAlign w:val="center"/>
          </w:tcPr>
          <w:p w14:paraId="3023F136">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VARCHAR(20)</w:t>
            </w:r>
          </w:p>
        </w:tc>
        <w:tc>
          <w:tcPr>
            <w:tcW w:w="1400" w:type="dxa"/>
            <w:vAlign w:val="center"/>
          </w:tcPr>
          <w:p w14:paraId="22C7165C">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5BAE968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Lệnh điều khiển, ví dụ: turn_on hoặc turn_off.</w:t>
            </w:r>
          </w:p>
        </w:tc>
      </w:tr>
      <w:tr w14:paraId="4BE13599">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D936EA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status</w:t>
            </w:r>
          </w:p>
        </w:tc>
        <w:tc>
          <w:tcPr>
            <w:tcW w:w="1800" w:type="dxa"/>
            <w:vAlign w:val="center"/>
          </w:tcPr>
          <w:p w14:paraId="021FE984">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VARCHAR(20)</w:t>
            </w:r>
          </w:p>
        </w:tc>
        <w:tc>
          <w:tcPr>
            <w:tcW w:w="1400" w:type="dxa"/>
            <w:vAlign w:val="center"/>
          </w:tcPr>
          <w:p w14:paraId="51982A7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37F81E5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Kết quả xử lý hành động, ví dụ: success hoặc failed.</w:t>
            </w:r>
          </w:p>
        </w:tc>
      </w:tr>
      <w:tr w14:paraId="129B38A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5F4E7F77">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b/>
                <w:bCs/>
                <w:sz w:val="28"/>
                <w:szCs w:val="28"/>
              </w:rPr>
              <w:t>created_at</w:t>
            </w:r>
          </w:p>
        </w:tc>
        <w:tc>
          <w:tcPr>
            <w:tcW w:w="1800" w:type="dxa"/>
            <w:vAlign w:val="center"/>
          </w:tcPr>
          <w:p w14:paraId="1054C665">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DATETIME</w:t>
            </w:r>
          </w:p>
        </w:tc>
        <w:tc>
          <w:tcPr>
            <w:tcW w:w="1400" w:type="dxa"/>
            <w:vAlign w:val="center"/>
          </w:tcPr>
          <w:p w14:paraId="664551AD">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w:t>
            </w:r>
          </w:p>
        </w:tc>
        <w:tc>
          <w:tcPr>
            <w:tcW w:w="4100" w:type="dxa"/>
            <w:vAlign w:val="center"/>
          </w:tcPr>
          <w:p w14:paraId="6468DC90">
            <w:pPr>
              <w:keepNext w:val="0"/>
              <w:keepLines w:val="0"/>
              <w:widowControl/>
              <w:suppressLineNumbers w:val="0"/>
              <w:spacing w:before="0" w:beforeAutospacing="0" w:after="0" w:afterAutospacing="0" w:line="260" w:lineRule="auto"/>
              <w:ind w:left="0" w:right="0"/>
              <w:jc w:val="left"/>
              <w:rPr>
                <w:rFonts w:hint="default" w:ascii="Times New Roman" w:hAnsi="Times New Roman" w:cs="Times New Roman"/>
                <w:sz w:val="28"/>
                <w:szCs w:val="28"/>
              </w:rPr>
            </w:pPr>
            <w:r>
              <w:rPr>
                <w:rFonts w:hint="default" w:ascii="Times New Roman" w:hAnsi="Times New Roman" w:eastAsia="Times New Roman" w:cs="Times New Roman"/>
                <w:sz w:val="28"/>
                <w:szCs w:val="28"/>
              </w:rPr>
              <w:t>Thời điểm hành động được thực hiện.</w:t>
            </w:r>
          </w:p>
        </w:tc>
      </w:tr>
    </w:tbl>
    <w:p w14:paraId="6AA3FFBA">
      <w:pPr>
        <w:pStyle w:val="85"/>
        <w:spacing w:after="30" w:line="360" w:lineRule="auto"/>
        <w:rPr>
          <w:rFonts w:hint="default" w:ascii="Times New Roman" w:hAnsi="Times New Roman" w:cs="Times New Roman"/>
          <w:sz w:val="28"/>
          <w:szCs w:val="28"/>
        </w:rPr>
      </w:pPr>
    </w:p>
    <w:p w14:paraId="35D4F068">
      <w:pPr>
        <w:pStyle w:val="4"/>
        <w:keepNext/>
        <w:spacing w:after="120" w:line="360" w:lineRule="auto"/>
        <w:rPr>
          <w:rFonts w:hint="default" w:ascii="Times New Roman" w:hAnsi="Times New Roman" w:cs="Times New Roman"/>
          <w:sz w:val="28"/>
          <w:szCs w:val="28"/>
        </w:rPr>
      </w:pPr>
      <w:bookmarkStart w:id="35" w:name="_Toc25726"/>
      <w:bookmarkStart w:id="36" w:name="_Toc3026"/>
      <w:r>
        <w:rPr>
          <w:rFonts w:hint="default" w:ascii="Times New Roman" w:hAnsi="Times New Roman" w:eastAsia="Times New Roman" w:cs="Times New Roman"/>
          <w:b/>
          <w:bCs/>
          <w:sz w:val="28"/>
          <w:szCs w:val="28"/>
        </w:rPr>
        <w:t>4. Ràng buộc và quy tắc toàn vẹn dữ liệu</w:t>
      </w:r>
      <w:bookmarkEnd w:id="35"/>
      <w:bookmarkEnd w:id="36"/>
    </w:p>
    <w:p w14:paraId="7FE9C04E">
      <w:pPr>
        <w:pStyle w:val="85"/>
        <w:spacing w:after="5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 Mỗi bảng sử dụng trường id làm khóa chính để định danh duy nhất từng bản ghi.</w:t>
      </w:r>
    </w:p>
    <w:p w14:paraId="68B1C0D2">
      <w:pPr>
        <w:pStyle w:val="85"/>
        <w:spacing w:after="5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 data_sensors.sensor_id phải tham chiếu tới một bản ghi tồn tại trong sensors.</w:t>
      </w:r>
    </w:p>
    <w:p w14:paraId="71835311">
      <w:pPr>
        <w:pStyle w:val="85"/>
        <w:spacing w:after="5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 actions.device_id phải tham chiếu tới một bản ghi tồn tại trong devices.</w:t>
      </w:r>
    </w:p>
    <w:p w14:paraId="7BBCDF4A">
      <w:pPr>
        <w:pStyle w:val="85"/>
        <w:spacing w:after="5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 password_hash chỉ lưu giá trị đã băm; hệ thống không được lưu hoặc trả về mật khẩu dạng rõ.</w:t>
      </w:r>
    </w:p>
    <w:p w14:paraId="2365E00A">
      <w:pPr>
        <w:pStyle w:val="85"/>
        <w:spacing w:after="5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 Giá trị action và status cần được kiểm tra tại tầng ứng dụng hoặc bằng ràng buộc CHECK để tránh dữ liệu ngoài danh mục.</w:t>
      </w:r>
    </w:p>
    <w:p w14:paraId="7E521D4C">
      <w:pPr>
        <w:pStyle w:val="85"/>
        <w:spacing w:after="50" w:line="36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 Nên tạo chỉ mục kết hợp (sensor_id, created_at) và (device_id, created_at) để tối ưu truy vấn lịch sử theo thời gian.</w:t>
      </w:r>
    </w:p>
    <w:p w14:paraId="0C60567A">
      <w:pPr>
        <w:pStyle w:val="3"/>
        <w:rPr>
          <w:rFonts w:hint="default" w:ascii="Times New Roman" w:hAnsi="Times New Roman" w:cs="Times New Roman" w:eastAsiaTheme="minorHAnsi"/>
          <w:sz w:val="28"/>
          <w:szCs w:val="28"/>
        </w:rPr>
      </w:pPr>
      <w:bookmarkStart w:id="37" w:name="_Toc241943496"/>
      <w:r>
        <w:rPr>
          <w:rFonts w:hint="default" w:ascii="Times New Roman" w:hAnsi="Times New Roman" w:cs="Times New Roman" w:eastAsiaTheme="minorHAnsi"/>
          <w:sz w:val="28"/>
          <w:szCs w:val="28"/>
          <w:lang w:val="vi-VN"/>
        </w:rPr>
        <w:t>6</w:t>
      </w:r>
      <w:r>
        <w:rPr>
          <w:rFonts w:hint="default" w:ascii="Times New Roman" w:hAnsi="Times New Roman" w:cs="Times New Roman" w:eastAsiaTheme="minorHAnsi"/>
          <w:sz w:val="28"/>
          <w:szCs w:val="28"/>
        </w:rPr>
        <w:t>. Thiết kế kiến trúc phần mềm Backend (Spring Boot Architecture)</w:t>
      </w:r>
      <w:bookmarkEnd w:id="37"/>
    </w:p>
    <w:p w14:paraId="59B4EFC9">
      <w:pPr>
        <w:rPr>
          <w:rFonts w:hint="default" w:ascii="Times New Roman" w:hAnsi="Times New Roman" w:cs="Times New Roman"/>
          <w:sz w:val="28"/>
          <w:szCs w:val="28"/>
        </w:rPr>
      </w:pPr>
      <w:r>
        <w:rPr>
          <w:rFonts w:hint="default" w:ascii="Times New Roman" w:hAnsi="Times New Roman" w:cs="Times New Roman"/>
          <w:sz w:val="28"/>
          <w:szCs w:val="28"/>
        </w:rPr>
        <w:t>Ứng dụng máy chủ được xây dựng trên nền tảng </w:t>
      </w:r>
      <w:r>
        <w:rPr>
          <w:rFonts w:hint="default" w:ascii="Times New Roman" w:hAnsi="Times New Roman" w:cs="Times New Roman"/>
          <w:b/>
          <w:bCs/>
          <w:sz w:val="28"/>
          <w:szCs w:val="28"/>
        </w:rPr>
        <w:t>Java 17</w:t>
      </w:r>
      <w:r>
        <w:rPr>
          <w:rFonts w:hint="default" w:ascii="Times New Roman" w:hAnsi="Times New Roman" w:cs="Times New Roman"/>
          <w:sz w:val="28"/>
          <w:szCs w:val="28"/>
        </w:rPr>
        <w:t> và </w:t>
      </w:r>
      <w:r>
        <w:rPr>
          <w:rFonts w:hint="default" w:ascii="Times New Roman" w:hAnsi="Times New Roman" w:cs="Times New Roman"/>
          <w:b/>
          <w:bCs/>
          <w:sz w:val="28"/>
          <w:szCs w:val="28"/>
        </w:rPr>
        <w:t>Spring Boot 3</w:t>
      </w:r>
      <w:r>
        <w:rPr>
          <w:rFonts w:hint="default" w:ascii="Times New Roman" w:hAnsi="Times New Roman" w:cs="Times New Roman"/>
          <w:sz w:val="28"/>
          <w:szCs w:val="28"/>
        </w:rPr>
        <w:t>, tuân thủ mô hình phân lớp chuẩn công nghiệp (Layered Architecture):</w:t>
      </w:r>
    </w:p>
    <w:p w14:paraId="0D5FCC76">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Controller Layer (com.ptit.iot.controller):</w:t>
      </w:r>
    </w:p>
    <w:p w14:paraId="2F33878F">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AuthController:</w:t>
      </w:r>
      <w:r>
        <w:rPr>
          <w:rFonts w:hint="default" w:ascii="Times New Roman" w:hAnsi="Times New Roman" w:cs="Times New Roman"/>
          <w:sz w:val="28"/>
          <w:szCs w:val="28"/>
        </w:rPr>
        <w:t xml:space="preserve"> Xử lý đăng nhập (/api/auth/login), lấy thông tin profile (GET /api/auth/profile/{username}) và cập nhật profile (PUT /api/auth/profile/{id}).</w:t>
      </w:r>
    </w:p>
    <w:p w14:paraId="66E457BB">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SensorController:</w:t>
      </w:r>
      <w:r>
        <w:rPr>
          <w:rFonts w:hint="default" w:ascii="Times New Roman" w:hAnsi="Times New Roman" w:cs="Times New Roman"/>
          <w:sz w:val="28"/>
          <w:szCs w:val="28"/>
        </w:rPr>
        <w:t xml:space="preserve"> Cung cấp API truy xuất số liệu đo cảm biến mới nhất (/api/sensor/latest), biểu đồ (/api/sensor/chart), và danh sách phân trang với bộ lọc linh hoạt (/api/sensor).</w:t>
      </w:r>
    </w:p>
    <w:p w14:paraId="61069884">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 xml:space="preserve">DeviceController: </w:t>
      </w:r>
      <w:r>
        <w:rPr>
          <w:rFonts w:hint="default" w:ascii="Times New Roman" w:hAnsi="Times New Roman" w:cs="Times New Roman"/>
          <w:sz w:val="28"/>
          <w:szCs w:val="28"/>
        </w:rPr>
        <w:t>Lấy danh sách thiết bị (GET /api/devices), tiếp nhận lệnh điều khiển (POST /api/devices/control) và kiểm tra trạng thái MQTT (GET /api/devices/mqtt-status). DeviceControlRequest nhận 2 trường: command (lệnh điều khiển) và user (người thao tác — ưu tiên từ body, fallback sang HTTP Session nếu null).</w:t>
      </w:r>
    </w:p>
    <w:p w14:paraId="5515FC42">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HistoryController:</w:t>
      </w:r>
      <w:r>
        <w:rPr>
          <w:rFonts w:hint="default" w:ascii="Times New Roman" w:hAnsi="Times New Roman" w:cs="Times New Roman"/>
          <w:sz w:val="28"/>
          <w:szCs w:val="28"/>
        </w:rPr>
        <w:t xml:space="preserve"> Cung cấp API tìm kiếm, lọc và phân trang lịch sử thao tác (/api/history).</w:t>
      </w:r>
    </w:p>
    <w:p w14:paraId="477B56EE">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Service Layer (com.ptit.iot.service):</w:t>
      </w:r>
    </w:p>
    <w:p w14:paraId="61C2B1F7">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MqttService:</w:t>
      </w:r>
      <w:r>
        <w:rPr>
          <w:rFonts w:hint="default" w:ascii="Times New Roman" w:hAnsi="Times New Roman" w:cs="Times New Roman"/>
          <w:sz w:val="28"/>
          <w:szCs w:val="28"/>
        </w:rPr>
        <w:t xml:space="preserve"> Khởi tạo Eclipse Paho MQTT Client, subscribe 2 topic (iot/data_sensor, iot/devices_status). </w:t>
      </w:r>
      <w:r>
        <w:rPr>
          <w:rFonts w:hint="default" w:ascii="Times New Roman" w:hAnsi="Times New Roman" w:cs="Times New Roman"/>
          <w:b/>
          <w:bCs/>
          <w:sz w:val="28"/>
          <w:szCs w:val="28"/>
        </w:rPr>
        <w:t>Khi nhận cảm biến:</w:t>
      </w:r>
      <w:r>
        <w:rPr>
          <w:rFonts w:hint="default" w:ascii="Times New Roman" w:hAnsi="Times New Roman" w:cs="Times New Roman"/>
          <w:sz w:val="28"/>
          <w:szCs w:val="28"/>
        </w:rPr>
        <w:t> parse SensorPayload → tra cứu/tạo Sensor entity theo key </w:t>
      </w:r>
      <w:r>
        <w:rPr>
          <w:rFonts w:hint="default" w:ascii="Times New Roman" w:hAnsi="Times New Roman" w:cs="Times New Roman"/>
          <w:sz w:val="28"/>
          <w:szCs w:val="28"/>
          <w:lang w:val="vi-VN"/>
        </w:rPr>
        <w:t>DHT22</w:t>
      </w:r>
      <w:r>
        <w:rPr>
          <w:rFonts w:hint="default" w:ascii="Times New Roman" w:hAnsi="Times New Roman" w:cs="Times New Roman"/>
          <w:sz w:val="28"/>
          <w:szCs w:val="28"/>
        </w:rPr>
        <w:t>_LDR → tạo DataSensor với FK sensor → @PrePersist tự động tính trạng thái → lưu DB → broadcast /topic/sensor. </w:t>
      </w:r>
      <w:r>
        <w:rPr>
          <w:rFonts w:hint="default" w:ascii="Times New Roman" w:hAnsi="Times New Roman" w:cs="Times New Roman"/>
          <w:b/>
          <w:bCs/>
          <w:sz w:val="28"/>
          <w:szCs w:val="28"/>
        </w:rPr>
        <w:t>Khi nhận phản hồi thiết bị:</w:t>
      </w:r>
      <w:r>
        <w:rPr>
          <w:rFonts w:hint="default" w:ascii="Times New Roman" w:hAnsi="Times New Roman" w:cs="Times New Roman"/>
          <w:sz w:val="28"/>
          <w:szCs w:val="28"/>
        </w:rPr>
        <w:t> parse DeviceStatusPayload → cập nhật Device.status → broadcast /topic/device-status; tìm ActionLog loading → cập nhật success → broadcast ActionLogDTO (không broadcast Entity thô để tránh lazy loading exception) lên /topic/action-log.</w:t>
      </w:r>
    </w:p>
    <w:p w14:paraId="053231D7">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DeviceService:</w:t>
      </w:r>
      <w:r>
        <w:rPr>
          <w:rFonts w:hint="default" w:ascii="Times New Roman" w:hAnsi="Times New Roman" w:cs="Times New Roman"/>
          <w:sz w:val="28"/>
          <w:szCs w:val="28"/>
        </w:rPr>
        <w:t xml:space="preserve"> Dispatch lệnh điều khiển. </w:t>
      </w:r>
      <w:r>
        <w:rPr>
          <w:rFonts w:hint="default" w:ascii="Times New Roman" w:hAnsi="Times New Roman" w:cs="Times New Roman"/>
          <w:b/>
          <w:bCs/>
          <w:sz w:val="28"/>
          <w:szCs w:val="28"/>
        </w:rPr>
        <w:t>Lệnh đơn</w:t>
      </w:r>
      <w:r>
        <w:rPr>
          <w:rFonts w:hint="default" w:ascii="Times New Roman" w:hAnsi="Times New Roman" w:cs="Times New Roman"/>
          <w:sz w:val="28"/>
          <w:szCs w:val="28"/>
        </w:rPr>
        <w:t> (vd: LED1_ON): tách deviceKey+action → tra cứu Device và User bằng FK thực sự → tạo ActionLog với device và user là FK object → lưu DB → broadcast ActionLogDTO.from(saved). </w:t>
      </w:r>
      <w:r>
        <w:rPr>
          <w:rFonts w:hint="default" w:ascii="Times New Roman" w:hAnsi="Times New Roman" w:cs="Times New Roman"/>
          <w:b/>
          <w:bCs/>
          <w:sz w:val="28"/>
          <w:szCs w:val="28"/>
        </w:rPr>
        <w:t>Lệnh ALL_ON/ALL_OFF</w:t>
      </w:r>
      <w:r>
        <w:rPr>
          <w:rFonts w:hint="default" w:ascii="Times New Roman" w:hAnsi="Times New Roman" w:cs="Times New Roman"/>
          <w:sz w:val="28"/>
          <w:szCs w:val="28"/>
        </w:rPr>
        <w:t>: tạo 3 bản ghi ActionLog (LED1/LED2/LED3) rồi publish 1 lần MQTT. Trả về ActionLogDTO thay vì Entity thô. Hỗ trợ overload sendControl(command) tương thích ngược.</w:t>
      </w:r>
    </w:p>
    <w:p w14:paraId="71AEC82A">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SensorService:</w:t>
      </w:r>
      <w:r>
        <w:rPr>
          <w:rFonts w:hint="default" w:ascii="Times New Roman" w:hAnsi="Times New Roman" w:cs="Times New Roman"/>
          <w:sz w:val="28"/>
          <w:szCs w:val="28"/>
        </w:rPr>
        <w:t xml:space="preserve"> Cung cấp các hàm getLatest(), getChartData(hours), và getSensorData(...) tích hợp phân trang và lọc theo khoảng giá trị min/max.</w:t>
      </w:r>
    </w:p>
    <w:p w14:paraId="5941E2E6">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Repository Layer (com.ptit.iot.repository):</w:t>
      </w:r>
    </w:p>
    <w:p w14:paraId="4FAA8445">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DataSensorRepository:</w:t>
      </w:r>
      <w:r>
        <w:rPr>
          <w:rFonts w:hint="default" w:ascii="Times New Roman" w:hAnsi="Times New Roman" w:cs="Times New Roman"/>
          <w:sz w:val="28"/>
          <w:szCs w:val="28"/>
        </w:rPr>
        <w:t xml:space="preserve"> Cung cấp findWithFilters(...) (JPQL, LEFT JOIN FETCH d.sensor), findByTempStatusIsNull() (migration status), findBySensorIsNull() (migration FK).</w:t>
      </w:r>
    </w:p>
    <w:p w14:paraId="5BA1286D">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ActionLogRepository:</w:t>
      </w:r>
      <w:r>
        <w:rPr>
          <w:rFonts w:hint="default" w:ascii="Times New Roman" w:hAnsi="Times New Roman" w:cs="Times New Roman"/>
          <w:sz w:val="28"/>
          <w:szCs w:val="28"/>
        </w:rPr>
        <w:t> findWithFilters(...) (JPQL với LEFT JOIN FETCH cả device và user), findTopByDeviceKeyAndStatusOrderByTimestampDesc() (tìm log loading chờ xác nhận).</w:t>
      </w:r>
    </w:p>
    <w:p w14:paraId="5098C3E0">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SensorRepository:</w:t>
      </w:r>
      <w:r>
        <w:rPr>
          <w:rFonts w:hint="default" w:ascii="Times New Roman" w:hAnsi="Times New Roman" w:cs="Times New Roman"/>
          <w:sz w:val="28"/>
          <w:szCs w:val="28"/>
        </w:rPr>
        <w:t> findBySensorKey(String) — tra cứu cảm biến theo key kỹ thuật.</w:t>
      </w:r>
    </w:p>
    <w:p w14:paraId="0F9F3FE5">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DeviceRepository, UserRepository:</w:t>
      </w:r>
      <w:r>
        <w:rPr>
          <w:rFonts w:hint="default" w:ascii="Times New Roman" w:hAnsi="Times New Roman" w:cs="Times New Roman"/>
          <w:sz w:val="28"/>
          <w:szCs w:val="28"/>
        </w:rPr>
        <w:t xml:space="preserve"> Quản lý thực thể tương ứng qua Spring Data JPA.</w:t>
      </w:r>
    </w:p>
    <w:p w14:paraId="6B62EDA9">
      <w:pPr>
        <w:numPr>
          <w:ilvl w:val="0"/>
          <w:numId w:val="44"/>
        </w:numPr>
        <w:rPr>
          <w:rFonts w:hint="default" w:ascii="Times New Roman" w:hAnsi="Times New Roman" w:cs="Times New Roman"/>
          <w:sz w:val="28"/>
          <w:szCs w:val="28"/>
        </w:rPr>
      </w:pPr>
      <w:r>
        <w:rPr>
          <w:rFonts w:hint="default" w:ascii="Times New Roman" w:hAnsi="Times New Roman" w:cs="Times New Roman"/>
          <w:b/>
          <w:bCs/>
          <w:sz w:val="28"/>
          <w:szCs w:val="28"/>
        </w:rPr>
        <w:t>Security Layer (com.ptit.iot.config):</w:t>
      </w:r>
    </w:p>
    <w:p w14:paraId="511BC88A">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3 broadcast topic thời gian thực:</w:t>
      </w:r>
      <w:r>
        <w:rPr>
          <w:rFonts w:hint="default" w:ascii="Times New Roman" w:hAnsi="Times New Roman" w:cs="Times New Roman"/>
          <w:sz w:val="28"/>
          <w:szCs w:val="28"/>
        </w:rPr>
        <w:t> /topic/sensor (dữ liệu cảm biến), /topic/device-status (trạng thái thiết bị), /topic/action-log (cập nhật lịch sử action).</w:t>
      </w:r>
    </w:p>
    <w:p w14:paraId="31E929E7">
      <w:pPr>
        <w:numPr>
          <w:ilvl w:val="1"/>
          <w:numId w:val="44"/>
        </w:numPr>
        <w:rPr>
          <w:rFonts w:hint="default" w:ascii="Times New Roman" w:hAnsi="Times New Roman" w:cs="Times New Roman"/>
          <w:sz w:val="28"/>
          <w:szCs w:val="28"/>
        </w:rPr>
      </w:pPr>
      <w:r>
        <w:rPr>
          <w:rFonts w:hint="default" w:ascii="Times New Roman" w:hAnsi="Times New Roman" w:cs="Times New Roman"/>
          <w:b/>
          <w:bCs/>
          <w:sz w:val="28"/>
          <w:szCs w:val="28"/>
        </w:rPr>
        <w:t>SecurityConfig:</w:t>
      </w:r>
      <w:r>
        <w:rPr>
          <w:rFonts w:hint="default" w:ascii="Times New Roman" w:hAnsi="Times New Roman" w:cs="Times New Roman"/>
          <w:sz w:val="28"/>
          <w:szCs w:val="28"/>
        </w:rPr>
        <w:t xml:space="preserve"> Mở toàn bộ request (anyRequest().permitAll()), disable CSRF, CORS cho phép mọi origin (allowedOriginPatterns("*")), allowCredentials(true).</w:t>
      </w:r>
    </w:p>
    <w:p w14:paraId="58F95F9A">
      <w:pPr>
        <w:numPr>
          <w:ilvl w:val="1"/>
          <w:numId w:val="44"/>
        </w:numPr>
        <w:rPr>
          <w:rFonts w:hint="default" w:ascii="Times New Roman" w:hAnsi="Times New Roman" w:cs="Times New Roman"/>
          <w:sz w:val="28"/>
          <w:szCs w:val="28"/>
        </w:rPr>
      </w:pPr>
      <w:r>
        <w:rPr>
          <w:rFonts w:hint="default" w:ascii="Times New Roman" w:hAnsi="Times New Roman" w:cs="Times New Roman"/>
          <w:sz w:val="28"/>
          <w:szCs w:val="28"/>
        </w:rPr>
        <w:t>Mật khẩu mã hóa bằng BCryptPasswordEncoder.</w:t>
      </w:r>
    </w:p>
    <w:p w14:paraId="71D58B3B">
      <w:pPr>
        <w:pStyle w:val="3"/>
        <w:rPr>
          <w:rFonts w:hint="default" w:ascii="Times New Roman" w:hAnsi="Times New Roman" w:cs="Times New Roman"/>
          <w:sz w:val="28"/>
          <w:szCs w:val="28"/>
        </w:rPr>
      </w:pPr>
      <w:bookmarkStart w:id="38" w:name="_Toc241943497"/>
      <w:r>
        <w:rPr>
          <w:rFonts w:hint="default" w:ascii="Times New Roman" w:hAnsi="Times New Roman" w:cs="Times New Roman"/>
          <w:sz w:val="28"/>
          <w:szCs w:val="28"/>
          <w:lang w:val="vi-VN"/>
        </w:rPr>
        <w:t>7</w:t>
      </w:r>
      <w:r>
        <w:rPr>
          <w:rFonts w:hint="default" w:ascii="Times New Roman" w:hAnsi="Times New Roman" w:cs="Times New Roman"/>
          <w:sz w:val="28"/>
          <w:szCs w:val="28"/>
        </w:rPr>
        <w:t>. Thiết kế kiến trúc phần mềm Frontend (ReactJS Architecture)</w:t>
      </w:r>
      <w:bookmarkEnd w:id="38"/>
    </w:p>
    <w:p w14:paraId="284B530B">
      <w:pPr>
        <w:rPr>
          <w:rFonts w:hint="default" w:ascii="Times New Roman" w:hAnsi="Times New Roman" w:cs="Times New Roman"/>
          <w:sz w:val="28"/>
          <w:szCs w:val="28"/>
        </w:rPr>
      </w:pPr>
      <w:r>
        <w:rPr>
          <w:rFonts w:hint="default" w:ascii="Times New Roman" w:hAnsi="Times New Roman" w:cs="Times New Roman"/>
          <w:sz w:val="28"/>
          <w:szCs w:val="28"/>
        </w:rPr>
        <w:t>Giao diện người dùng được xây dựng bằng </w:t>
      </w:r>
      <w:r>
        <w:rPr>
          <w:rFonts w:hint="default" w:ascii="Times New Roman" w:hAnsi="Times New Roman" w:cs="Times New Roman"/>
          <w:b/>
          <w:bCs/>
          <w:sz w:val="28"/>
          <w:szCs w:val="28"/>
        </w:rPr>
        <w:t>ReactJS 18</w:t>
      </w:r>
      <w:r>
        <w:rPr>
          <w:rFonts w:hint="default" w:ascii="Times New Roman" w:hAnsi="Times New Roman" w:cs="Times New Roman"/>
          <w:sz w:val="28"/>
          <w:szCs w:val="28"/>
        </w:rPr>
        <w:t> phối hợp với </w:t>
      </w:r>
      <w:r>
        <w:rPr>
          <w:rFonts w:hint="default" w:ascii="Times New Roman" w:hAnsi="Times New Roman" w:cs="Times New Roman"/>
          <w:b/>
          <w:bCs/>
          <w:sz w:val="28"/>
          <w:szCs w:val="28"/>
        </w:rPr>
        <w:t>TypeScript</w:t>
      </w:r>
      <w:r>
        <w:rPr>
          <w:rFonts w:hint="default" w:ascii="Times New Roman" w:hAnsi="Times New Roman" w:cs="Times New Roman"/>
          <w:sz w:val="28"/>
          <w:szCs w:val="28"/>
        </w:rPr>
        <w:t>:</w:t>
      </w:r>
    </w:p>
    <w:p w14:paraId="4E9E20EF">
      <w:pPr>
        <w:pStyle w:val="47"/>
        <w:keepNext w:val="0"/>
        <w:keepLines w:val="0"/>
        <w:widowControl/>
        <w:numPr>
          <w:ilvl w:val="0"/>
          <w:numId w:val="45"/>
        </w:numPr>
        <w:suppressLineNumbers w:val="0"/>
        <w:bidi w:val="0"/>
        <w:ind w:left="84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Công nghệ:</w:t>
      </w:r>
      <w:r>
        <w:rPr>
          <w:rFonts w:hint="default" w:ascii="Times New Roman" w:hAnsi="Times New Roman" w:cs="Times New Roman"/>
          <w:sz w:val="28"/>
          <w:szCs w:val="28"/>
        </w:rPr>
        <w:t> </w:t>
      </w:r>
      <w:r>
        <w:rPr>
          <w:rStyle w:val="44"/>
          <w:rFonts w:hint="default" w:ascii="Times New Roman" w:hAnsi="Times New Roman" w:cs="Times New Roman"/>
          <w:sz w:val="28"/>
          <w:szCs w:val="28"/>
        </w:rPr>
        <w:t>React + Vite + JavaScript/JSX</w:t>
      </w:r>
    </w:p>
    <w:p w14:paraId="6CBD832B">
      <w:pPr>
        <w:pStyle w:val="47"/>
        <w:keepNext w:val="0"/>
        <w:keepLines w:val="0"/>
        <w:widowControl/>
        <w:numPr>
          <w:ilvl w:val="0"/>
          <w:numId w:val="45"/>
        </w:numPr>
        <w:suppressLineNumbers w:val="0"/>
        <w:bidi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ab/>
      </w:r>
      <w:r>
        <w:rPr>
          <w:rFonts w:hint="default" w:ascii="Times New Roman" w:hAnsi="Times New Roman" w:cs="Times New Roman"/>
          <w:sz w:val="28"/>
          <w:szCs w:val="28"/>
        </w:rPr>
        <w:t>qua fetch với credentials:</w:t>
      </w:r>
      <w:r>
        <w:rPr>
          <w:rStyle w:val="44"/>
          <w:rFonts w:hint="default" w:ascii="Times New Roman" w:hAnsi="Times New Roman" w:cs="Times New Roman"/>
          <w:sz w:val="28"/>
          <w:szCs w:val="28"/>
        </w:rPr>
        <w:t>JWT trong localStorage</w:t>
      </w:r>
    </w:p>
    <w:p w14:paraId="3D5DEEF9">
      <w:pPr>
        <w:numPr>
          <w:ilvl w:val="0"/>
          <w:numId w:val="46"/>
        </w:numPr>
        <w:rPr>
          <w:rFonts w:hint="default" w:ascii="Times New Roman" w:hAnsi="Times New Roman" w:cs="Times New Roman"/>
          <w:sz w:val="28"/>
          <w:szCs w:val="28"/>
        </w:rPr>
      </w:pPr>
      <w:r>
        <w:rPr>
          <w:rFonts w:hint="default" w:ascii="Times New Roman" w:hAnsi="Times New Roman" w:cs="Times New Roman"/>
          <w:b/>
          <w:bCs/>
          <w:sz w:val="28"/>
          <w:szCs w:val="28"/>
        </w:rPr>
        <w:t>Quản lý trạng thái:</w:t>
      </w:r>
      <w:r>
        <w:rPr>
          <w:rFonts w:hint="default" w:ascii="Times New Roman" w:hAnsi="Times New Roman" w:cs="Times New Roman"/>
          <w:sz w:val="28"/>
          <w:szCs w:val="28"/>
        </w:rPr>
        <w:t> useState/useCallback/useEffect trong App.tsx. Sau đăng nhập: gọi loadDevices(), loadHistory()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đồng thời.</w:t>
      </w:r>
    </w:p>
    <w:p w14:paraId="08BB4D02">
      <w:pPr>
        <w:numPr>
          <w:ilvl w:val="0"/>
          <w:numId w:val="46"/>
        </w:numPr>
        <w:rPr>
          <w:rFonts w:hint="default" w:ascii="Times New Roman" w:hAnsi="Times New Roman" w:cs="Times New Roman"/>
          <w:sz w:val="28"/>
          <w:szCs w:val="28"/>
        </w:rPr>
      </w:pPr>
      <w:r>
        <w:rPr>
          <w:rFonts w:hint="default" w:ascii="Times New Roman" w:hAnsi="Times New Roman" w:cs="Times New Roman"/>
          <w:b/>
          <w:bCs/>
          <w:sz w:val="28"/>
          <w:szCs w:val="28"/>
        </w:rPr>
        <w:t>Optimistic UI:</w:t>
      </w:r>
      <w:r>
        <w:rPr>
          <w:rFonts w:hint="default" w:ascii="Times New Roman" w:hAnsi="Times New Roman" w:cs="Times New Roman"/>
          <w:sz w:val="28"/>
          <w:szCs w:val="28"/>
        </w:rPr>
        <w:t> Click bật/tắt thiết bị → cập nhật UI ngay → gọi API → nếu lỗi thì revert + hiển thị Toast.</w:t>
      </w:r>
    </w:p>
    <w:p w14:paraId="2C14DDDA">
      <w:pPr>
        <w:numPr>
          <w:ilvl w:val="0"/>
          <w:numId w:val="46"/>
        </w:numPr>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Frontend sử dụng </w:t>
      </w:r>
      <w:r>
        <w:rPr>
          <w:rStyle w:val="44"/>
          <w:rFonts w:hint="default" w:ascii="Times New Roman" w:hAnsi="Times New Roman" w:eastAsia="SimSun" w:cs="Times New Roman"/>
          <w:sz w:val="28"/>
          <w:szCs w:val="28"/>
        </w:rPr>
        <w:t>fetch</w:t>
      </w:r>
      <w:r>
        <w:rPr>
          <w:rFonts w:hint="default" w:ascii="Times New Roman" w:hAnsi="Times New Roman" w:eastAsia="SimSun" w:cs="Times New Roman"/>
          <w:sz w:val="28"/>
          <w:szCs w:val="28"/>
        </w:rPr>
        <w:t xml:space="preserve"> để gọi REST API. JWT được lưu trong </w:t>
      </w:r>
      <w:r>
        <w:rPr>
          <w:rStyle w:val="44"/>
          <w:rFonts w:hint="default" w:ascii="Times New Roman" w:hAnsi="Times New Roman" w:eastAsia="SimSun" w:cs="Times New Roman"/>
          <w:sz w:val="28"/>
          <w:szCs w:val="28"/>
        </w:rPr>
        <w:t>localStorage</w:t>
      </w:r>
      <w:r>
        <w:rPr>
          <w:rFonts w:hint="default" w:ascii="Times New Roman" w:hAnsi="Times New Roman" w:eastAsia="SimSun" w:cs="Times New Roman"/>
          <w:sz w:val="28"/>
          <w:szCs w:val="28"/>
        </w:rPr>
        <w:t xml:space="preserve"> và gửi qua Bearer Token. Dashboard gọi lại API sau khoảng 3 giây; biểu đồ và các trang lịch sử gọi lại sau khoảng 5 giây.</w:t>
      </w:r>
    </w:p>
    <w:p w14:paraId="1485FD8D">
      <w:pPr>
        <w:numPr>
          <w:ilvl w:val="0"/>
          <w:numId w:val="46"/>
        </w:numPr>
        <w:rPr>
          <w:rFonts w:hint="default" w:ascii="Times New Roman" w:hAnsi="Times New Roman" w:cs="Times New Roman"/>
          <w:sz w:val="28"/>
          <w:szCs w:val="28"/>
        </w:rPr>
      </w:pPr>
      <w:r>
        <w:rPr>
          <w:rFonts w:hint="default" w:ascii="Times New Roman" w:hAnsi="Times New Roman" w:cs="Times New Roman"/>
          <w:b/>
          <w:bCs/>
          <w:sz w:val="28"/>
          <w:szCs w:val="28"/>
        </w:rPr>
        <w:t>Data Mapper:</w:t>
      </w:r>
      <w:r>
        <w:rPr>
          <w:rFonts w:hint="default" w:ascii="Times New Roman" w:hAnsi="Times New Roman" w:cs="Times New Roman"/>
          <w:sz w:val="28"/>
          <w:szCs w:val="28"/>
        </w:rPr>
        <w:t> mapDevice(DeviceRecord→Device), mapLog(ActionLogRecord→DeviceActionLog), định dạng thời gian toLocaleString('vi-VN').</w:t>
      </w:r>
    </w:p>
    <w:p w14:paraId="735CCA0F">
      <w:pPr>
        <w:numPr>
          <w:ilvl w:val="0"/>
          <w:numId w:val="46"/>
        </w:numPr>
        <w:rPr>
          <w:rFonts w:hint="default" w:ascii="Times New Roman" w:hAnsi="Times New Roman" w:cs="Times New Roman"/>
          <w:sz w:val="28"/>
          <w:szCs w:val="28"/>
        </w:rPr>
      </w:pPr>
      <w:r>
        <w:rPr>
          <w:rFonts w:hint="default" w:ascii="Times New Roman" w:hAnsi="Times New Roman" w:cs="Times New Roman"/>
          <w:b/>
          <w:bCs/>
          <w:sz w:val="28"/>
          <w:szCs w:val="28"/>
        </w:rPr>
        <w:t>Giao diện:</w:t>
      </w:r>
      <w:r>
        <w:rPr>
          <w:rFonts w:hint="default" w:ascii="Times New Roman" w:hAnsi="Times New Roman" w:cs="Times New Roman"/>
          <w:sz w:val="28"/>
          <w:szCs w:val="28"/>
        </w:rPr>
        <w:t> Nền hồng nhạt #fff8f8, text #22191d, layout responsive (Sidebar trên desktop, BottomNavBar trên mobile), các màn hình chuyển đổi không tải lại trang.</w:t>
      </w:r>
    </w:p>
    <w:p w14:paraId="49C0985C">
      <w:pPr>
        <w:numPr>
          <w:ilvl w:val="0"/>
          <w:numId w:val="46"/>
        </w:numPr>
        <w:rPr>
          <w:rFonts w:hint="default" w:ascii="Times New Roman" w:hAnsi="Times New Roman" w:cs="Times New Roman"/>
          <w:sz w:val="28"/>
          <w:szCs w:val="28"/>
        </w:rPr>
      </w:pPr>
      <w:r>
        <w:rPr>
          <w:rFonts w:hint="default" w:ascii="Times New Roman" w:hAnsi="Times New Roman" w:cs="Times New Roman"/>
          <w:b/>
          <w:bCs/>
          <w:sz w:val="28"/>
          <w:szCs w:val="28"/>
        </w:rPr>
        <w:t>Tổ chức Component:</w:t>
      </w:r>
    </w:p>
    <w:p w14:paraId="7CA1E573">
      <w:pPr>
        <w:numPr>
          <w:ilvl w:val="1"/>
          <w:numId w:val="46"/>
        </w:numPr>
        <w:rPr>
          <w:rFonts w:hint="default" w:ascii="Times New Roman" w:hAnsi="Times New Roman" w:cs="Times New Roman"/>
          <w:sz w:val="28"/>
          <w:szCs w:val="28"/>
        </w:rPr>
      </w:pPr>
      <w:r>
        <w:rPr>
          <w:rFonts w:hint="default" w:ascii="Times New Roman" w:hAnsi="Times New Roman" w:cs="Times New Roman"/>
          <w:sz w:val="28"/>
          <w:szCs w:val="28"/>
        </w:rPr>
        <w:t>OverviewView.tsx: Màn hình Dashboard tổng quan gồm 3 thẻ cảm biến đo lường và biểu đồ động.</w:t>
      </w:r>
    </w:p>
    <w:p w14:paraId="69EC596C">
      <w:pPr>
        <w:numPr>
          <w:ilvl w:val="1"/>
          <w:numId w:val="46"/>
        </w:numPr>
        <w:rPr>
          <w:rFonts w:hint="default" w:ascii="Times New Roman" w:hAnsi="Times New Roman" w:cs="Times New Roman"/>
          <w:sz w:val="28"/>
          <w:szCs w:val="28"/>
        </w:rPr>
      </w:pPr>
      <w:r>
        <w:rPr>
          <w:rFonts w:hint="default" w:ascii="Times New Roman" w:hAnsi="Times New Roman" w:cs="Times New Roman"/>
          <w:sz w:val="28"/>
          <w:szCs w:val="28"/>
        </w:rPr>
        <w:t>DeviceControlView.tsx: Khu vực điều khiển 3 bóng đèn LED với các nút gạt tương tác trực quan và spinner báo trạng thái đang xử lý.</w:t>
      </w:r>
    </w:p>
    <w:p w14:paraId="2B2F6CC3">
      <w:pPr>
        <w:numPr>
          <w:ilvl w:val="1"/>
          <w:numId w:val="46"/>
        </w:numPr>
        <w:rPr>
          <w:rFonts w:hint="default" w:ascii="Times New Roman" w:hAnsi="Times New Roman" w:cs="Times New Roman"/>
          <w:sz w:val="28"/>
          <w:szCs w:val="28"/>
        </w:rPr>
      </w:pPr>
      <w:r>
        <w:rPr>
          <w:rFonts w:hint="default" w:ascii="Times New Roman" w:hAnsi="Times New Roman" w:cs="Times New Roman"/>
          <w:sz w:val="28"/>
          <w:szCs w:val="28"/>
        </w:rPr>
        <w:t>SensorHistoryView.tsx: Bảng tra cứu lịch sử cảm biến với thanh tìm kiếm đa năng (SearchMode), hỗ trợ phân tích dải giá trị parseValueRange và bộ lọc thời gian linh hoạt parseFlexibleDateTime.</w:t>
      </w:r>
    </w:p>
    <w:p w14:paraId="556C373A">
      <w:pPr>
        <w:numPr>
          <w:ilvl w:val="1"/>
          <w:numId w:val="46"/>
        </w:numPr>
        <w:rPr>
          <w:rFonts w:hint="default" w:ascii="Times New Roman" w:hAnsi="Times New Roman" w:cs="Times New Roman"/>
          <w:sz w:val="28"/>
          <w:szCs w:val="28"/>
        </w:rPr>
      </w:pPr>
      <w:r>
        <w:rPr>
          <w:rFonts w:hint="default" w:ascii="Times New Roman" w:hAnsi="Times New Roman" w:cs="Times New Roman"/>
          <w:sz w:val="28"/>
          <w:szCs w:val="28"/>
        </w:rPr>
        <w:t>DeviceHistoryView.tsx: Bảng nhật ký điều khiển thiết bị chi tiết với các cột: thiết bị (deviceName, deviceKey), hành động (ON/OFF), trạng thái (success/loading/failed) và người thao tác (user). Hỗ trợ lọc theo thiết bị, hành động, trạng thái và khoảng thời gian.</w:t>
      </w:r>
    </w:p>
    <w:p w14:paraId="338F835D">
      <w:pPr>
        <w:numPr>
          <w:ilvl w:val="1"/>
          <w:numId w:val="46"/>
        </w:numPr>
        <w:rPr>
          <w:rFonts w:hint="default" w:ascii="Times New Roman" w:hAnsi="Times New Roman" w:cs="Times New Roman"/>
          <w:sz w:val="28"/>
          <w:szCs w:val="28"/>
        </w:rPr>
      </w:pPr>
      <w:r>
        <w:rPr>
          <w:rFonts w:hint="default" w:ascii="Times New Roman" w:hAnsi="Times New Roman" w:cs="Times New Roman"/>
          <w:sz w:val="28"/>
          <w:szCs w:val="28"/>
        </w:rPr>
        <w:t>Profile</w:t>
      </w:r>
      <w:r>
        <w:rPr>
          <w:rFonts w:hint="default" w:ascii="Times New Roman" w:hAnsi="Times New Roman" w:cs="Times New Roman"/>
          <w:sz w:val="28"/>
          <w:szCs w:val="28"/>
          <w:lang w:val="vi-VN"/>
        </w:rPr>
        <w:t>Page</w:t>
      </w:r>
      <w:r>
        <w:rPr>
          <w:rFonts w:hint="default" w:ascii="Times New Roman" w:hAnsi="Times New Roman" w:cs="Times New Roman"/>
          <w:sz w:val="28"/>
          <w:szCs w:val="28"/>
        </w:rPr>
        <w:t xml:space="preserve">.tsx: Trang giới thiệu thông tin cá nhân của sinh viên </w:t>
      </w:r>
      <w:r>
        <w:rPr>
          <w:rFonts w:hint="default" w:ascii="Times New Roman" w:hAnsi="Times New Roman" w:cs="Times New Roman"/>
          <w:sz w:val="28"/>
          <w:szCs w:val="28"/>
          <w:lang w:val="vi-VN"/>
        </w:rPr>
        <w:t>Nguyễn Trọng Toàn</w:t>
      </w:r>
      <w:r>
        <w:rPr>
          <w:rFonts w:hint="default" w:ascii="Times New Roman" w:hAnsi="Times New Roman" w:cs="Times New Roman"/>
          <w:sz w:val="28"/>
          <w:szCs w:val="28"/>
        </w:rPr>
        <w:t>, hình đại diện và các liên kết dự án liên quan (GitHub, Figma, Postman, Báo cáo).</w:t>
      </w:r>
    </w:p>
    <w:p w14:paraId="23C678C4">
      <w:pPr>
        <w:numPr>
          <w:ilvl w:val="1"/>
          <w:numId w:val="46"/>
        </w:numPr>
        <w:rPr>
          <w:rFonts w:hint="default" w:ascii="Times New Roman" w:hAnsi="Times New Roman" w:cs="Times New Roman"/>
          <w:sz w:val="28"/>
          <w:szCs w:val="28"/>
        </w:rPr>
      </w:pPr>
      <w:r>
        <w:rPr>
          <w:rFonts w:hint="default" w:ascii="Times New Roman" w:hAnsi="Times New Roman" w:cs="Times New Roman"/>
          <w:sz w:val="28"/>
          <w:szCs w:val="28"/>
        </w:rPr>
        <w:t>LoginScreen.tsx: Màn hình đăng nhập xác thực tài khoản.</w:t>
      </w:r>
    </w:p>
    <w:p w14:paraId="71181BDE">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1EF0B045">
      <w:pPr>
        <w:rPr>
          <w:rFonts w:hint="default" w:ascii="Times New Roman" w:hAnsi="Times New Roman" w:cs="Times New Roman"/>
          <w:sz w:val="28"/>
          <w:szCs w:val="28"/>
        </w:rPr>
      </w:pPr>
    </w:p>
    <w:p w14:paraId="7EE630C7">
      <w:pPr>
        <w:rPr>
          <w:rFonts w:hint="default" w:ascii="Times New Roman" w:hAnsi="Times New Roman" w:cs="Times New Roman"/>
          <w:sz w:val="28"/>
          <w:szCs w:val="28"/>
        </w:rPr>
      </w:pPr>
    </w:p>
    <w:p w14:paraId="0A11C61B">
      <w:pPr>
        <w:pStyle w:val="250"/>
        <w:bidi w:val="0"/>
        <w:rPr>
          <w:rFonts w:hint="default" w:ascii="Times New Roman" w:hAnsi="Times New Roman" w:cs="Times New Roman"/>
          <w:sz w:val="28"/>
          <w:szCs w:val="28"/>
          <w:lang w:val="vi-VN"/>
        </w:rPr>
      </w:pPr>
    </w:p>
    <w:p w14:paraId="6F61C210">
      <w:pPr>
        <w:rPr>
          <w:rFonts w:hint="default" w:ascii="Times New Roman" w:hAnsi="Times New Roman" w:cs="Times New Roman"/>
          <w:sz w:val="28"/>
          <w:szCs w:val="28"/>
          <w:lang w:val="vi-VN"/>
        </w:rPr>
      </w:pPr>
    </w:p>
    <w:p w14:paraId="61CC2028">
      <w:pPr>
        <w:pStyle w:val="2"/>
        <w:bidi w:val="0"/>
        <w:rPr>
          <w:rFonts w:hint="default" w:ascii="Times New Roman" w:hAnsi="Times New Roman" w:cs="Times New Roman"/>
          <w:sz w:val="28"/>
          <w:szCs w:val="28"/>
          <w:lang w:val="vi-VN"/>
        </w:rPr>
      </w:pPr>
      <w:bookmarkStart w:id="39" w:name="_Toc11118"/>
      <w:bookmarkStart w:id="40" w:name="_Toc14510"/>
      <w:r>
        <w:rPr>
          <w:rFonts w:hint="default" w:ascii="Times New Roman" w:hAnsi="Times New Roman" w:cs="Times New Roman"/>
          <w:sz w:val="28"/>
          <w:szCs w:val="28"/>
          <w:lang w:val="vi-VN"/>
        </w:rPr>
        <w:t xml:space="preserve">CHƯƠNG III. </w:t>
      </w:r>
      <w:bookmarkEnd w:id="39"/>
      <w:bookmarkEnd w:id="40"/>
      <w:r>
        <w:rPr>
          <w:rFonts w:hint="default" w:ascii="Times New Roman" w:hAnsi="Times New Roman" w:cs="Times New Roman"/>
          <w:sz w:val="28"/>
          <w:szCs w:val="28"/>
          <w:lang w:val="vi-VN"/>
        </w:rPr>
        <w:t>USECASE</w:t>
      </w:r>
    </w:p>
    <w:p w14:paraId="5D1CB781">
      <w:pPr>
        <w:pStyle w:val="3"/>
        <w:numPr>
          <w:ilvl w:val="0"/>
          <w:numId w:val="47"/>
        </w:num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Usecase tổng quan</w:t>
      </w:r>
    </w:p>
    <w:p w14:paraId="749096A7">
      <w:pPr>
        <w:rPr>
          <w:rFonts w:hint="default" w:ascii="Times New Roman" w:hAnsi="Times New Roman" w:cs="Times New Roman"/>
          <w:b/>
          <w:bCs/>
          <w:i w:val="0"/>
          <w:iCs w:val="0"/>
          <w:color w:val="000000"/>
          <w:sz w:val="28"/>
          <w:szCs w:val="28"/>
          <w:u w:val="none"/>
          <w:vertAlign w:val="baseline"/>
          <w:lang w:val="vi-VN"/>
        </w:rPr>
      </w:pPr>
      <w:r>
        <w:rPr>
          <w:rFonts w:hint="default" w:ascii="Times New Roman" w:hAnsi="Times New Roman" w:cs="Times New Roman"/>
          <w:sz w:val="28"/>
          <w:szCs w:val="28"/>
        </w:rPr>
        <w:drawing>
          <wp:inline distT="0" distB="0" distL="114300" distR="114300">
            <wp:extent cx="5270500" cy="3815715"/>
            <wp:effectExtent l="0" t="0" r="2540" b="952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14"/>
                    <a:stretch>
                      <a:fillRect/>
                    </a:stretch>
                  </pic:blipFill>
                  <pic:spPr>
                    <a:xfrm>
                      <a:off x="0" y="0"/>
                      <a:ext cx="5270500" cy="3815715"/>
                    </a:xfrm>
                    <a:prstGeom prst="rect">
                      <a:avLst/>
                    </a:prstGeom>
                    <a:noFill/>
                    <a:ln>
                      <a:noFill/>
                    </a:ln>
                  </pic:spPr>
                </pic:pic>
              </a:graphicData>
            </a:graphic>
          </wp:inline>
        </w:drawing>
      </w:r>
    </w:p>
    <w:p w14:paraId="6CFD2A01">
      <w:pPr>
        <w:pStyle w:val="23"/>
        <w:jc w:val="center"/>
        <w:rPr>
          <w:rFonts w:hint="default" w:ascii="Times New Roman" w:hAnsi="Times New Roman" w:cs="Times New Roman"/>
          <w:b/>
          <w:bCs/>
          <w:i/>
          <w:iCs/>
          <w:color w:val="000000"/>
          <w:sz w:val="28"/>
          <w:szCs w:val="28"/>
          <w:u w:val="none"/>
          <w:vertAlign w:val="baseline"/>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10</w:t>
      </w:r>
      <w:r>
        <w:rPr>
          <w:rFonts w:hint="default" w:ascii="Times New Roman" w:hAnsi="Times New Roman" w:cs="Times New Roman"/>
          <w:i/>
          <w:iCs/>
          <w:sz w:val="28"/>
          <w:szCs w:val="28"/>
        </w:rPr>
        <w:fldChar w:fldCharType="end"/>
      </w:r>
      <w:bookmarkStart w:id="41" w:name="_Toc28720"/>
      <w:bookmarkStart w:id="42" w:name="_Toc24980"/>
      <w:r>
        <w:rPr>
          <w:rFonts w:hint="default" w:ascii="Times New Roman" w:hAnsi="Times New Roman" w:cs="Times New Roman"/>
          <w:i/>
          <w:iCs/>
          <w:sz w:val="28"/>
          <w:szCs w:val="28"/>
          <w:lang w:val="vi-VN"/>
        </w:rPr>
        <w:t>: UseCase Tổng quan</w:t>
      </w:r>
      <w:bookmarkEnd w:id="41"/>
      <w:bookmarkEnd w:id="42"/>
    </w:p>
    <w:p w14:paraId="37D323FE">
      <w:pPr>
        <w:pStyle w:val="3"/>
        <w:numPr>
          <w:ilvl w:val="0"/>
          <w:numId w:val="47"/>
        </w:numPr>
        <w:bidi w:val="0"/>
        <w:rPr>
          <w:rFonts w:hint="default" w:ascii="Times New Roman" w:hAnsi="Times New Roman" w:cs="Times New Roman"/>
          <w:sz w:val="28"/>
          <w:szCs w:val="28"/>
          <w:lang w:val="vi-VN"/>
        </w:rPr>
      </w:pPr>
      <w:bookmarkStart w:id="43" w:name="_Toc4282"/>
      <w:bookmarkStart w:id="44" w:name="_Toc15823"/>
      <w:r>
        <w:rPr>
          <w:rFonts w:hint="default" w:ascii="Times New Roman" w:hAnsi="Times New Roman" w:cs="Times New Roman"/>
          <w:sz w:val="28"/>
          <w:szCs w:val="28"/>
          <w:lang w:val="vi-VN"/>
        </w:rPr>
        <w:t xml:space="preserve">Đặc tả chi tiết các Use case </w:t>
      </w:r>
    </w:p>
    <w:p w14:paraId="32242851">
      <w:pPr>
        <w:pStyle w:val="4"/>
        <w:bidi w:val="0"/>
        <w:rPr>
          <w:rFonts w:hint="default" w:ascii="Times New Roman" w:hAnsi="Times New Roman" w:cs="Times New Roman"/>
          <w:sz w:val="28"/>
          <w:szCs w:val="28"/>
        </w:rPr>
      </w:pPr>
      <w:r>
        <w:rPr>
          <w:rFonts w:hint="default" w:ascii="Times New Roman" w:hAnsi="Times New Roman" w:cs="Times New Roman"/>
          <w:sz w:val="28"/>
          <w:szCs w:val="28"/>
          <w:lang w:val="vi-VN"/>
        </w:rPr>
        <w:t>2</w:t>
      </w:r>
      <w:r>
        <w:rPr>
          <w:rFonts w:hint="default" w:ascii="Times New Roman" w:hAnsi="Times New Roman" w:cs="Times New Roman"/>
          <w:sz w:val="28"/>
          <w:szCs w:val="28"/>
        </w:rPr>
        <w:t>.1. Mô hình Use Case</w:t>
      </w:r>
      <w:bookmarkEnd w:id="43"/>
      <w:bookmarkEnd w:id="44"/>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72"/>
        <w:gridCol w:w="3293"/>
        <w:gridCol w:w="3559"/>
      </w:tblGrid>
      <w:tr w14:paraId="76CCDE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C7BF34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Actor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7CF4F7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Use Case</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421F15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Ý nghĩa</w:t>
            </w:r>
          </w:p>
        </w:tc>
      </w:tr>
      <w:tr w14:paraId="6A37E5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649B6F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User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FFCF6B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Xem dữ liệu cảm biến thời gian thực</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D9C27A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Theo dõi nhiệt độ, độ ẩm và ánh sáng hiện tại trong phòng.</w:t>
            </w:r>
          </w:p>
        </w:tc>
      </w:tr>
      <w:tr w14:paraId="2E371C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C763FA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User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1001B3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Điều khiển thiết bị</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879AD7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Thực hiện bật hoặc tắt các thiết bị trong phòng.</w:t>
            </w:r>
          </w:p>
        </w:tc>
      </w:tr>
      <w:tr w14:paraId="1D1278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051B62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User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390D16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Xem lịch sử cảm biến</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A180D2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Xem lại dữ liệu cảm biến đã được lưu theo thời gian.</w:t>
            </w:r>
          </w:p>
        </w:tc>
      </w:tr>
      <w:tr w14:paraId="43DBED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680A65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User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11F3A8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Xem lịch sử điều khiển thiết bị</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80C267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Xem lại các thao tác bật/tắt thiết bị đã thực hiện.</w:t>
            </w:r>
          </w:p>
        </w:tc>
      </w:tr>
    </w:tbl>
    <w:p w14:paraId="56E81D0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left="0" w:right="0" w:firstLine="425"/>
        <w:rPr>
          <w:rFonts w:hint="default" w:ascii="Times New Roman" w:hAnsi="Times New Roman" w:cs="Times New Roman"/>
          <w:b w:val="0"/>
          <w:bCs w:val="0"/>
          <w:i w:val="0"/>
          <w:iCs w:val="0"/>
          <w:caps w:val="0"/>
          <w:color w:val="000000"/>
          <w:spacing w:val="0"/>
          <w:sz w:val="28"/>
          <w:szCs w:val="28"/>
          <w:shd w:val="clear" w:fill="FFFFFF"/>
        </w:rPr>
      </w:pPr>
    </w:p>
    <w:p w14:paraId="2E8BF35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left="0" w:right="0" w:firstLine="425"/>
        <w:rPr>
          <w:rFonts w:hint="default" w:ascii="Times New Roman" w:hAnsi="Times New Roman" w:cs="Times New Roman"/>
          <w:b w:val="0"/>
          <w:bCs w:val="0"/>
          <w:i w:val="0"/>
          <w:iCs w:val="0"/>
          <w:caps w:val="0"/>
          <w:color w:val="000000"/>
          <w:spacing w:val="0"/>
          <w:sz w:val="28"/>
          <w:szCs w:val="28"/>
          <w:shd w:val="clear" w:fill="FFFFFF"/>
        </w:rPr>
      </w:pPr>
      <w:r>
        <w:rPr>
          <w:rFonts w:hint="default" w:ascii="Times New Roman" w:hAnsi="Times New Roman" w:cs="Times New Roman"/>
          <w:b w:val="0"/>
          <w:bCs w:val="0"/>
          <w:i w:val="0"/>
          <w:iCs w:val="0"/>
          <w:caps w:val="0"/>
          <w:color w:val="000000"/>
          <w:spacing w:val="0"/>
          <w:sz w:val="28"/>
          <w:szCs w:val="28"/>
          <w:shd w:val="clear" w:fill="FFFFFF"/>
        </w:rPr>
        <w:t>Actor chính của hệ thống là User. User có thể trực tiếp theo dõi dữ liệu môi trường, điều khiển thiết bị và xem lại các dữ liệu lịch sử được hệ thống lưu trữ.</w:t>
      </w:r>
    </w:p>
    <w:p w14:paraId="2B509FE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left="0" w:right="0" w:firstLine="425"/>
        <w:rPr>
          <w:rFonts w:hint="default" w:ascii="Times New Roman" w:hAnsi="Times New Roman" w:cs="Times New Roman"/>
          <w:b w:val="0"/>
          <w:bCs w:val="0"/>
          <w:i w:val="0"/>
          <w:iCs w:val="0"/>
          <w:caps w:val="0"/>
          <w:color w:val="000000"/>
          <w:spacing w:val="0"/>
          <w:sz w:val="28"/>
          <w:szCs w:val="28"/>
          <w:shd w:val="clear" w:fill="FFFFFF"/>
        </w:rPr>
      </w:pPr>
    </w:p>
    <w:p w14:paraId="3FD372BF">
      <w:pPr>
        <w:pStyle w:val="4"/>
        <w:bidi w:val="0"/>
        <w:rPr>
          <w:rFonts w:hint="default" w:ascii="Times New Roman" w:hAnsi="Times New Roman" w:cs="Times New Roman"/>
          <w:sz w:val="28"/>
          <w:szCs w:val="28"/>
        </w:rPr>
      </w:pPr>
      <w:bookmarkStart w:id="45" w:name="_Toc27492"/>
      <w:bookmarkStart w:id="46" w:name="_Toc31374"/>
      <w:r>
        <w:rPr>
          <w:rFonts w:hint="default" w:ascii="Times New Roman" w:hAnsi="Times New Roman" w:cs="Times New Roman"/>
          <w:sz w:val="28"/>
          <w:szCs w:val="28"/>
          <w:lang w:val="vi-VN"/>
        </w:rPr>
        <w:t>2</w:t>
      </w:r>
      <w:r>
        <w:rPr>
          <w:rFonts w:hint="default" w:ascii="Times New Roman" w:hAnsi="Times New Roman" w:cs="Times New Roman"/>
          <w:sz w:val="28"/>
          <w:szCs w:val="28"/>
        </w:rPr>
        <w:t>.2. Use Case: Xem dữ liệu cảm biến thời gian thực</w:t>
      </w:r>
      <w:bookmarkEnd w:id="45"/>
      <w:bookmarkEnd w:id="46"/>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72"/>
        <w:gridCol w:w="5852"/>
      </w:tblGrid>
      <w:tr w14:paraId="340854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E35947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3CFC5D8">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Nội dung</w:t>
            </w:r>
          </w:p>
        </w:tc>
      </w:tr>
      <w:tr w14:paraId="694E17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4F0E3C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F402F0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Xem dữ liệu cảm biến thời gian thực</w:t>
            </w:r>
          </w:p>
        </w:tc>
      </w:tr>
      <w:tr w14:paraId="7C75A8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40489F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9F13A4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User</w:t>
            </w:r>
          </w:p>
        </w:tc>
      </w:tr>
      <w:tr w14:paraId="0B6283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C44F85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1B3F1C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Cho phép người dùng theo dõi các thông số môi trường hiện tại trong phòng.</w:t>
            </w:r>
          </w:p>
        </w:tc>
      </w:tr>
      <w:tr w14:paraId="66AE51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105E20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850CC8A">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Hệ thống đang hoạt động và cảm biến đã kết nối với hệ thống.</w:t>
            </w:r>
          </w:p>
        </w:tc>
      </w:tr>
      <w:tr w14:paraId="1B4306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B13F1ED">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Dữ liệu hiển thị</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9C9AD3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Nhiệt độ, độ ẩm và cường độ ánh sáng.</w:t>
            </w:r>
          </w:p>
        </w:tc>
      </w:tr>
      <w:tr w14:paraId="46FC0F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9CA453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D42E21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Người dùng xem được dữ liệu cảm biến mới nhất trên Dashboard.</w:t>
            </w:r>
          </w:p>
        </w:tc>
      </w:tr>
    </w:tbl>
    <w:p w14:paraId="003907B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rPr>
      </w:pPr>
    </w:p>
    <w:p w14:paraId="7D5A72D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lang w:val="vi-VN"/>
        </w:rPr>
      </w:pPr>
      <w:r>
        <w:rPr>
          <w:rFonts w:hint="default" w:ascii="Times New Roman" w:hAnsi="Times New Roman" w:cs="Times New Roman"/>
          <w:b/>
          <w:bCs/>
          <w:i w:val="0"/>
          <w:iCs w:val="0"/>
          <w:caps w:val="0"/>
          <w:color w:val="000000"/>
          <w:spacing w:val="0"/>
          <w:sz w:val="28"/>
          <w:szCs w:val="28"/>
          <w:shd w:val="clear" w:fill="FFFFFF"/>
          <w:lang w:val="vi-VN"/>
        </w:rPr>
        <w:t>Giao diện:</w:t>
      </w:r>
    </w:p>
    <w:p w14:paraId="67CF5EF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lang w:val="vi-VN"/>
        </w:rPr>
      </w:pPr>
    </w:p>
    <w:p w14:paraId="28728E7A">
      <w:pPr>
        <w:pStyle w:val="249"/>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54650" cy="3133090"/>
            <wp:effectExtent l="0" t="0" r="127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454650" cy="3133090"/>
                    </a:xfrm>
                    <a:prstGeom prst="rect">
                      <a:avLst/>
                    </a:prstGeom>
                    <a:noFill/>
                    <a:ln>
                      <a:noFill/>
                    </a:ln>
                  </pic:spPr>
                </pic:pic>
              </a:graphicData>
            </a:graphic>
          </wp:inline>
        </w:drawing>
      </w:r>
    </w:p>
    <w:p w14:paraId="3F753C37">
      <w:pPr>
        <w:pStyle w:val="23"/>
        <w:bidi w:val="0"/>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11</w:t>
      </w:r>
      <w:r>
        <w:rPr>
          <w:rFonts w:hint="default" w:ascii="Times New Roman" w:hAnsi="Times New Roman" w:cs="Times New Roman"/>
          <w:i/>
          <w:iCs/>
          <w:sz w:val="28"/>
          <w:szCs w:val="28"/>
        </w:rPr>
        <w:fldChar w:fldCharType="end"/>
      </w:r>
      <w:bookmarkStart w:id="47" w:name="_Toc10971"/>
      <w:bookmarkStart w:id="48" w:name="_Toc8280"/>
      <w:bookmarkStart w:id="49" w:name="_Toc14187"/>
      <w:bookmarkStart w:id="50" w:name="_Toc21637"/>
      <w:bookmarkStart w:id="51" w:name="_Toc2472"/>
      <w:r>
        <w:rPr>
          <w:rFonts w:hint="default" w:ascii="Times New Roman" w:hAnsi="Times New Roman" w:cs="Times New Roman"/>
          <w:i/>
          <w:iCs/>
          <w:sz w:val="28"/>
          <w:szCs w:val="28"/>
          <w:lang w:val="vi-VN"/>
        </w:rPr>
        <w:t>: Hình đại diện cho UseCase Dashboard</w:t>
      </w:r>
      <w:bookmarkEnd w:id="47"/>
      <w:bookmarkEnd w:id="48"/>
      <w:bookmarkEnd w:id="49"/>
      <w:bookmarkEnd w:id="50"/>
      <w:bookmarkEnd w:id="51"/>
    </w:p>
    <w:p w14:paraId="3989DDAC">
      <w:pPr>
        <w:pStyle w:val="249"/>
        <w:bidi w:val="0"/>
        <w:rPr>
          <w:rFonts w:hint="default" w:ascii="Times New Roman" w:hAnsi="Times New Roman" w:cs="Times New Roman"/>
          <w:sz w:val="28"/>
          <w:szCs w:val="28"/>
        </w:rPr>
      </w:pPr>
    </w:p>
    <w:p w14:paraId="149896DC">
      <w:pPr>
        <w:pStyle w:val="249"/>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6174105" cy="3879850"/>
            <wp:effectExtent l="0" t="0" r="13335" b="6350"/>
            <wp:docPr id="26" name="Picture 26" descr="Xem dữ liệu cảm biến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Xem dữ liệu cảm biến thời gian thực"/>
                    <pic:cNvPicPr>
                      <a:picLocks noChangeAspect="1"/>
                    </pic:cNvPicPr>
                  </pic:nvPicPr>
                  <pic:blipFill>
                    <a:blip r:embed="rId16"/>
                    <a:stretch>
                      <a:fillRect/>
                    </a:stretch>
                  </pic:blipFill>
                  <pic:spPr>
                    <a:xfrm>
                      <a:off x="0" y="0"/>
                      <a:ext cx="6174105" cy="3879850"/>
                    </a:xfrm>
                    <a:prstGeom prst="rect">
                      <a:avLst/>
                    </a:prstGeom>
                  </pic:spPr>
                </pic:pic>
              </a:graphicData>
            </a:graphic>
          </wp:inline>
        </w:drawing>
      </w:r>
    </w:p>
    <w:p w14:paraId="0B5D930D">
      <w:pPr>
        <w:pStyle w:val="23"/>
        <w:bidi w:val="0"/>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12</w:t>
      </w:r>
      <w:r>
        <w:rPr>
          <w:rFonts w:hint="default" w:ascii="Times New Roman" w:hAnsi="Times New Roman" w:cs="Times New Roman"/>
          <w:i/>
          <w:iCs/>
          <w:sz w:val="28"/>
          <w:szCs w:val="28"/>
        </w:rPr>
        <w:fldChar w:fldCharType="end"/>
      </w:r>
      <w:bookmarkStart w:id="52" w:name="_Toc833"/>
      <w:bookmarkStart w:id="53" w:name="_Toc10696"/>
      <w:bookmarkStart w:id="54" w:name="_Toc23894"/>
      <w:bookmarkStart w:id="55" w:name="_Toc9133"/>
      <w:bookmarkStart w:id="56" w:name="_Toc14389"/>
      <w:r>
        <w:rPr>
          <w:rFonts w:hint="default" w:ascii="Times New Roman" w:hAnsi="Times New Roman" w:cs="Times New Roman"/>
          <w:i/>
          <w:iCs/>
          <w:sz w:val="28"/>
          <w:szCs w:val="28"/>
          <w:lang w:val="vi-VN"/>
        </w:rPr>
        <w:t xml:space="preserve"> : Sequence cho UseCase Dashboard</w:t>
      </w:r>
      <w:bookmarkEnd w:id="52"/>
      <w:bookmarkEnd w:id="53"/>
      <w:bookmarkEnd w:id="54"/>
      <w:bookmarkEnd w:id="55"/>
      <w:bookmarkEnd w:id="56"/>
    </w:p>
    <w:p w14:paraId="7D3CE2F2">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sz w:val="28"/>
          <w:szCs w:val="28"/>
          <w:lang w:val="vi-VN"/>
        </w:rPr>
      </w:pPr>
    </w:p>
    <w:p w14:paraId="3E99A5E5">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rPr>
      </w:pPr>
    </w:p>
    <w:p w14:paraId="0E4491E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rPr>
      </w:pPr>
      <w:r>
        <w:rPr>
          <w:rFonts w:hint="default" w:ascii="Times New Roman" w:hAnsi="Times New Roman" w:cs="Times New Roman"/>
          <w:b/>
          <w:bCs/>
          <w:i w:val="0"/>
          <w:iCs w:val="0"/>
          <w:caps w:val="0"/>
          <w:color w:val="000000"/>
          <w:spacing w:val="0"/>
          <w:sz w:val="28"/>
          <w:szCs w:val="28"/>
          <w:shd w:val="clear" w:fill="FFFFFF"/>
        </w:rPr>
        <w:t>Luồng chính:</w:t>
      </w:r>
    </w:p>
    <w:p w14:paraId="7321E04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rPr>
      </w:pPr>
    </w:p>
    <w:p w14:paraId="407F383E">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User truy cập trang Dashboard. </w:t>
      </w:r>
    </w:p>
    <w:p w14:paraId="3F338A17">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FE gửi yêu cầu lấy dữ liệu cảm biến mới nhất đến Backend. </w:t>
      </w:r>
    </w:p>
    <w:p w14:paraId="231B827D">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Backend lấy dữ liệu cảm biến mới nhất từ Database. </w:t>
      </w:r>
    </w:p>
    <w:p w14:paraId="2235799E">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Backend trả dữ liệu về FE và FE hiển thị trên Dashboard. </w:t>
      </w:r>
    </w:p>
    <w:p w14:paraId="4F4EF2B0">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ESP định kỳ đọc dữ liệu từ các cảm biến. </w:t>
      </w:r>
    </w:p>
    <w:p w14:paraId="5EC85CF7">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ESP publish dữ liệu cảm biến mới lên MQTT Broker. </w:t>
      </w:r>
    </w:p>
    <w:p w14:paraId="2591C418">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Backend nhận dữ liệu từ MQTT Broker. </w:t>
      </w:r>
    </w:p>
    <w:p w14:paraId="39D2BFC9">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Backend lưu dữ liệu cảm biến mới vào Database. </w:t>
      </w:r>
    </w:p>
    <w:p w14:paraId="56F00450">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Frontend định kỳ gửi yêu cầu </w:t>
      </w:r>
      <w:r>
        <w:rPr>
          <w:rStyle w:val="44"/>
          <w:rFonts w:hint="default" w:ascii="Times New Roman" w:hAnsi="Times New Roman" w:cs="Times New Roman"/>
          <w:sz w:val="28"/>
          <w:szCs w:val="28"/>
        </w:rPr>
        <w:t>GET /api/dashboard/summary</w:t>
      </w:r>
      <w:r>
        <w:rPr>
          <w:rFonts w:hint="default" w:ascii="Times New Roman" w:hAnsi="Times New Roman" w:cs="Times New Roman"/>
          <w:sz w:val="28"/>
          <w:szCs w:val="28"/>
        </w:rPr>
        <w:t xml:space="preserve">. </w:t>
      </w:r>
    </w:p>
    <w:p w14:paraId="75ED9C79">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Backend trả dữ liệu mới nhất và Frontend cập nhật Dashboard.</w:t>
      </w:r>
    </w:p>
    <w:p w14:paraId="5E8B34E5">
      <w:pPr>
        <w:keepNext w:val="0"/>
        <w:keepLines w:val="0"/>
        <w:widowControl/>
        <w:numPr>
          <w:ilvl w:val="0"/>
          <w:numId w:val="4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User theo dõi trạng thái môi trường theo thời gian thực.</w:t>
      </w:r>
    </w:p>
    <w:p w14:paraId="59309C6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8"/>
          <w:szCs w:val="28"/>
          <w:shd w:val="clear" w:fill="FFFFFF"/>
        </w:rPr>
      </w:pPr>
    </w:p>
    <w:p w14:paraId="3D50EC39">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Luồng ngoại lệ</w:t>
      </w:r>
    </w:p>
    <w:p w14:paraId="6B0CEE7C">
      <w:pPr>
        <w:pStyle w:val="85"/>
        <w:keepNext w:val="0"/>
        <w:keepLines w:val="0"/>
        <w:widowControl/>
        <w:suppressLineNumbers w:val="0"/>
        <w:rPr>
          <w:rFonts w:hint="default" w:ascii="Times New Roman" w:hAnsi="Times New Roman" w:cs="Times New Roman"/>
          <w:b/>
          <w:bCs/>
          <w:sz w:val="28"/>
          <w:szCs w:val="28"/>
        </w:rPr>
      </w:pPr>
      <w:r>
        <w:rPr>
          <w:rStyle w:val="92"/>
          <w:rFonts w:hint="default" w:ascii="Times New Roman" w:hAnsi="Times New Roman" w:cs="Times New Roman"/>
          <w:b/>
          <w:bCs/>
          <w:sz w:val="28"/>
          <w:szCs w:val="28"/>
        </w:rPr>
        <w:t>Ngoại lệ 1: Không có dữ liệu cảm biến trong Database</w:t>
      </w:r>
    </w:p>
    <w:p w14:paraId="36E9B12F">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w:t>
      </w:r>
      <w:r>
        <w:rPr>
          <w:rStyle w:val="92"/>
          <w:rFonts w:hint="default" w:ascii="Times New Roman" w:hAnsi="Times New Roman" w:cs="Times New Roman"/>
          <w:b w:val="0"/>
          <w:bCs w:val="0"/>
          <w:sz w:val="28"/>
          <w:szCs w:val="28"/>
        </w:rPr>
        <w:t>bước 3</w:t>
      </w:r>
      <w:r>
        <w:rPr>
          <w:rFonts w:hint="default" w:ascii="Times New Roman" w:hAnsi="Times New Roman" w:cs="Times New Roman"/>
          <w:b w:val="0"/>
          <w:bCs w:val="0"/>
          <w:sz w:val="28"/>
          <w:szCs w:val="28"/>
        </w:rPr>
        <w:t xml:space="preserve">. </w:t>
      </w:r>
    </w:p>
    <w:p w14:paraId="53E110A6">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truy vấn nhưng chưa có dữ liệu cảm biến nào được lưu. </w:t>
      </w:r>
    </w:p>
    <w:p w14:paraId="4B82CD50">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BE → FE</w:t>
      </w:r>
      <w:r>
        <w:rPr>
          <w:rFonts w:hint="default" w:ascii="Times New Roman" w:hAnsi="Times New Roman" w:cs="Times New Roman"/>
          <w:b w:val="0"/>
          <w:bCs w:val="0"/>
          <w:sz w:val="28"/>
          <w:szCs w:val="28"/>
        </w:rPr>
        <w:t xml:space="preserve">: Trả về trạng thái không có dữ liệu. </w:t>
      </w:r>
    </w:p>
    <w:p w14:paraId="230A5C5B">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31"/>
          <w:rFonts w:hint="default" w:ascii="Times New Roman" w:hAnsi="Times New Roman" w:cs="Times New Roman"/>
          <w:b w:val="0"/>
          <w:bCs w:val="0"/>
          <w:sz w:val="28"/>
          <w:szCs w:val="28"/>
        </w:rPr>
        <w:t>“Chưa có dữ liệu cảm biến.”</w:t>
      </w:r>
      <w:r>
        <w:rPr>
          <w:rFonts w:hint="default" w:ascii="Times New Roman" w:hAnsi="Times New Roman" w:cs="Times New Roman"/>
          <w:b w:val="0"/>
          <w:bCs w:val="0"/>
          <w:sz w:val="28"/>
          <w:szCs w:val="28"/>
        </w:rPr>
        <w:t xml:space="preserve"> </w:t>
      </w:r>
    </w:p>
    <w:p w14:paraId="759ADBA3">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Use case vẫn tiếp tục chờ dữ liệu mới từ cảm biến. </w:t>
      </w:r>
    </w:p>
    <w:p w14:paraId="7BCF2E49">
      <w:pPr>
        <w:pStyle w:val="85"/>
        <w:keepNext w:val="0"/>
        <w:keepLines w:val="0"/>
        <w:widowControl/>
        <w:suppressLineNumbers w:val="0"/>
        <w:rPr>
          <w:rFonts w:hint="default" w:ascii="Times New Roman" w:hAnsi="Times New Roman" w:cs="Times New Roman"/>
          <w:b/>
          <w:bCs/>
          <w:sz w:val="28"/>
          <w:szCs w:val="28"/>
        </w:rPr>
      </w:pPr>
      <w:r>
        <w:rPr>
          <w:rStyle w:val="92"/>
          <w:rFonts w:hint="default" w:ascii="Times New Roman" w:hAnsi="Times New Roman" w:cs="Times New Roman"/>
          <w:b/>
          <w:bCs/>
          <w:sz w:val="28"/>
          <w:szCs w:val="28"/>
        </w:rPr>
        <w:t>Ngoại lệ 2: ESP hoặc cảm biến bị mất kết nối</w:t>
      </w:r>
    </w:p>
    <w:p w14:paraId="3B2CDD3D">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w:t>
      </w:r>
      <w:r>
        <w:rPr>
          <w:rStyle w:val="92"/>
          <w:rFonts w:hint="default" w:ascii="Times New Roman" w:hAnsi="Times New Roman" w:cs="Times New Roman"/>
          <w:b w:val="0"/>
          <w:bCs w:val="0"/>
          <w:sz w:val="28"/>
          <w:szCs w:val="28"/>
        </w:rPr>
        <w:t>bước 5–6</w:t>
      </w:r>
      <w:r>
        <w:rPr>
          <w:rFonts w:hint="default" w:ascii="Times New Roman" w:hAnsi="Times New Roman" w:cs="Times New Roman"/>
          <w:b w:val="0"/>
          <w:bCs w:val="0"/>
          <w:sz w:val="28"/>
          <w:szCs w:val="28"/>
        </w:rPr>
        <w:t xml:space="preserve">. </w:t>
      </w:r>
    </w:p>
    <w:p w14:paraId="68CAD819">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ESP không đọc được dữ liệu hoặc không thể publish dữ liệu lên MQTT. </w:t>
      </w:r>
    </w:p>
    <w:p w14:paraId="1F81D36E">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không nhận được dữ liệu mới trong một khoảng thời gian xác định. </w:t>
      </w:r>
    </w:p>
    <w:p w14:paraId="07EFF745">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BE → FE</w:t>
      </w:r>
      <w:r>
        <w:rPr>
          <w:rFonts w:hint="default" w:ascii="Times New Roman" w:hAnsi="Times New Roman" w:cs="Times New Roman"/>
          <w:b w:val="0"/>
          <w:bCs w:val="0"/>
          <w:sz w:val="28"/>
          <w:szCs w:val="28"/>
        </w:rPr>
        <w:t xml:space="preserve">: Gửi trạng thái cảm biến/thiết bị mất kết nối. </w:t>
      </w:r>
    </w:p>
    <w:p w14:paraId="4C778660">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31"/>
          <w:rFonts w:hint="default" w:ascii="Times New Roman" w:hAnsi="Times New Roman" w:cs="Times New Roman"/>
          <w:b w:val="0"/>
          <w:bCs w:val="0"/>
          <w:sz w:val="28"/>
          <w:szCs w:val="28"/>
        </w:rPr>
        <w:t>“Cảm biến đang mất kết nối.”</w:t>
      </w:r>
      <w:r>
        <w:rPr>
          <w:rFonts w:hint="default" w:ascii="Times New Roman" w:hAnsi="Times New Roman" w:cs="Times New Roman"/>
          <w:b w:val="0"/>
          <w:bCs w:val="0"/>
          <w:sz w:val="28"/>
          <w:szCs w:val="28"/>
        </w:rPr>
        <w:t xml:space="preserve"> </w:t>
      </w:r>
    </w:p>
    <w:p w14:paraId="0928EF63">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Dashboard giữ lại dữ liệu gần nhất đã nhận được. </w:t>
      </w:r>
    </w:p>
    <w:p w14:paraId="68C907C9">
      <w:pPr>
        <w:pStyle w:val="85"/>
        <w:keepNext w:val="0"/>
        <w:keepLines w:val="0"/>
        <w:widowControl/>
        <w:suppressLineNumbers w:val="0"/>
        <w:rPr>
          <w:rFonts w:hint="default" w:ascii="Times New Roman" w:hAnsi="Times New Roman" w:cs="Times New Roman"/>
          <w:b/>
          <w:bCs/>
          <w:sz w:val="28"/>
          <w:szCs w:val="28"/>
        </w:rPr>
      </w:pPr>
      <w:r>
        <w:rPr>
          <w:rStyle w:val="92"/>
          <w:rFonts w:hint="default" w:ascii="Times New Roman" w:hAnsi="Times New Roman" w:cs="Times New Roman"/>
          <w:b/>
          <w:bCs/>
          <w:sz w:val="28"/>
          <w:szCs w:val="28"/>
        </w:rPr>
        <w:t>Ngoại lệ 3: MQTT Broker mất kết nối</w:t>
      </w:r>
    </w:p>
    <w:p w14:paraId="48F81657">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w:t>
      </w:r>
      <w:r>
        <w:rPr>
          <w:rStyle w:val="92"/>
          <w:rFonts w:hint="default" w:ascii="Times New Roman" w:hAnsi="Times New Roman" w:cs="Times New Roman"/>
          <w:b w:val="0"/>
          <w:bCs w:val="0"/>
          <w:sz w:val="28"/>
          <w:szCs w:val="28"/>
        </w:rPr>
        <w:t>bước 6–7</w:t>
      </w:r>
      <w:r>
        <w:rPr>
          <w:rFonts w:hint="default" w:ascii="Times New Roman" w:hAnsi="Times New Roman" w:cs="Times New Roman"/>
          <w:b w:val="0"/>
          <w:bCs w:val="0"/>
          <w:sz w:val="28"/>
          <w:szCs w:val="28"/>
        </w:rPr>
        <w:t xml:space="preserve">. </w:t>
      </w:r>
    </w:p>
    <w:p w14:paraId="128E66DB">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ESP không thể gửi dữ liệu hoặc Backend không thể nhận dữ liệu từ MQTT Broker. </w:t>
      </w:r>
    </w:p>
    <w:p w14:paraId="5E97303B">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ghi nhận lỗi kết nối MQTT. </w:t>
      </w:r>
    </w:p>
    <w:p w14:paraId="7CAA30EA">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BE → FE</w:t>
      </w:r>
      <w:r>
        <w:rPr>
          <w:rFonts w:hint="default" w:ascii="Times New Roman" w:hAnsi="Times New Roman" w:cs="Times New Roman"/>
          <w:b w:val="0"/>
          <w:bCs w:val="0"/>
          <w:sz w:val="28"/>
          <w:szCs w:val="28"/>
        </w:rPr>
        <w:t xml:space="preserve">: Thông báo dữ liệu thời gian thực đang tạm thời gián đoạn. </w:t>
      </w:r>
    </w:p>
    <w:p w14:paraId="5B45C3A7">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trạng thái: </w:t>
      </w:r>
      <w:r>
        <w:rPr>
          <w:rStyle w:val="31"/>
          <w:rFonts w:hint="default" w:ascii="Times New Roman" w:hAnsi="Times New Roman" w:cs="Times New Roman"/>
          <w:b w:val="0"/>
          <w:bCs w:val="0"/>
          <w:sz w:val="28"/>
          <w:szCs w:val="28"/>
        </w:rPr>
        <w:t>“Không thể nhận dữ liệu cảm biến thời gian thực.”</w:t>
      </w:r>
      <w:r>
        <w:rPr>
          <w:rFonts w:hint="default" w:ascii="Times New Roman" w:hAnsi="Times New Roman" w:cs="Times New Roman"/>
          <w:b w:val="0"/>
          <w:bCs w:val="0"/>
          <w:sz w:val="28"/>
          <w:szCs w:val="28"/>
        </w:rPr>
        <w:t xml:space="preserve"> </w:t>
      </w:r>
    </w:p>
    <w:p w14:paraId="221A0923">
      <w:pPr>
        <w:pStyle w:val="85"/>
        <w:keepNext w:val="0"/>
        <w:keepLines w:val="0"/>
        <w:widowControl/>
        <w:suppressLineNumbers w:val="0"/>
        <w:rPr>
          <w:rFonts w:hint="default" w:ascii="Times New Roman" w:hAnsi="Times New Roman" w:cs="Times New Roman"/>
          <w:b/>
          <w:bCs/>
          <w:sz w:val="28"/>
          <w:szCs w:val="28"/>
        </w:rPr>
      </w:pPr>
      <w:r>
        <w:rPr>
          <w:rStyle w:val="92"/>
          <w:rFonts w:hint="default" w:ascii="Times New Roman" w:hAnsi="Times New Roman" w:cs="Times New Roman"/>
          <w:b/>
          <w:bCs/>
          <w:sz w:val="28"/>
          <w:szCs w:val="28"/>
        </w:rPr>
        <w:t>Ngoại lệ 4: Backend không lưu được dữ liệu vào Database</w:t>
      </w:r>
    </w:p>
    <w:p w14:paraId="48CD71B3">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w:t>
      </w:r>
      <w:r>
        <w:rPr>
          <w:rStyle w:val="92"/>
          <w:rFonts w:hint="default" w:ascii="Times New Roman" w:hAnsi="Times New Roman" w:cs="Times New Roman"/>
          <w:b w:val="0"/>
          <w:bCs w:val="0"/>
          <w:sz w:val="28"/>
          <w:szCs w:val="28"/>
        </w:rPr>
        <w:t>bước 8</w:t>
      </w:r>
      <w:r>
        <w:rPr>
          <w:rFonts w:hint="default" w:ascii="Times New Roman" w:hAnsi="Times New Roman" w:cs="Times New Roman"/>
          <w:b w:val="0"/>
          <w:bCs w:val="0"/>
          <w:sz w:val="28"/>
          <w:szCs w:val="28"/>
        </w:rPr>
        <w:t xml:space="preserve">. </w:t>
      </w:r>
    </w:p>
    <w:p w14:paraId="4E31AD71">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đã nhận được dữ liệu từ MQTT nhưng Database gặp lỗi. </w:t>
      </w:r>
    </w:p>
    <w:p w14:paraId="72EA451B">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ghi log lỗi. </w:t>
      </w:r>
    </w:p>
    <w:p w14:paraId="37FE8448">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Dữ liệu có thể vẫn được gửi lên FE để hiển thị nếu hệ thống của bạn cho phép. </w:t>
      </w:r>
    </w:p>
    <w:p w14:paraId="49F825BA">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Dashboard vẫn hiển thị dữ liệu mới nhưng dữ liệu đó có thể chưa được lưu vào lịch sử. </w:t>
      </w:r>
    </w:p>
    <w:p w14:paraId="06B2AD0E">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right="0"/>
        <w:jc w:val="center"/>
        <w:rPr>
          <w:rFonts w:hint="default" w:ascii="Times New Roman" w:hAnsi="Times New Roman" w:cs="Times New Roman"/>
          <w:b w:val="0"/>
          <w:bCs w:val="0"/>
          <w:i/>
          <w:iCs/>
          <w:caps w:val="0"/>
          <w:color w:val="000000"/>
          <w:spacing w:val="0"/>
          <w:sz w:val="28"/>
          <w:szCs w:val="28"/>
          <w:shd w:val="clear" w:fill="FFFFFF"/>
          <w:lang w:val="vi-VN"/>
        </w:rPr>
      </w:pPr>
    </w:p>
    <w:p w14:paraId="26B0852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right="0"/>
        <w:jc w:val="both"/>
        <w:rPr>
          <w:rFonts w:hint="default" w:ascii="Times New Roman" w:hAnsi="Times New Roman" w:cs="Times New Roman"/>
          <w:b/>
          <w:bCs/>
          <w:i w:val="0"/>
          <w:iCs w:val="0"/>
          <w:caps w:val="0"/>
          <w:color w:val="000000"/>
          <w:spacing w:val="0"/>
          <w:sz w:val="28"/>
          <w:szCs w:val="28"/>
          <w:shd w:val="clear" w:fill="FFFFFF"/>
          <w:lang w:val="vi-VN"/>
        </w:rPr>
      </w:pPr>
    </w:p>
    <w:p w14:paraId="6553052B">
      <w:pPr>
        <w:pStyle w:val="4"/>
        <w:bidi w:val="0"/>
        <w:rPr>
          <w:rFonts w:hint="default" w:ascii="Times New Roman" w:hAnsi="Times New Roman" w:cs="Times New Roman"/>
          <w:sz w:val="28"/>
          <w:szCs w:val="28"/>
        </w:rPr>
      </w:pPr>
      <w:bookmarkStart w:id="57" w:name="_Toc32216"/>
      <w:bookmarkStart w:id="58" w:name="_Toc8679"/>
      <w:r>
        <w:rPr>
          <w:rFonts w:hint="default" w:ascii="Times New Roman" w:hAnsi="Times New Roman" w:cs="Times New Roman"/>
          <w:sz w:val="28"/>
          <w:szCs w:val="28"/>
          <w:lang w:val="vi-VN"/>
        </w:rPr>
        <w:t>2</w:t>
      </w:r>
      <w:r>
        <w:rPr>
          <w:rFonts w:hint="default" w:ascii="Times New Roman" w:hAnsi="Times New Roman" w:cs="Times New Roman"/>
          <w:sz w:val="28"/>
          <w:szCs w:val="28"/>
        </w:rPr>
        <w:t>.3. Use Case: Điều khiển thiết bị</w:t>
      </w:r>
      <w:bookmarkEnd w:id="57"/>
      <w:bookmarkEnd w:id="58"/>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91"/>
        <w:gridCol w:w="5833"/>
      </w:tblGrid>
      <w:tr w14:paraId="38C563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6F8DC1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FD8B4B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Nội dung</w:t>
            </w:r>
          </w:p>
        </w:tc>
      </w:tr>
      <w:tr w14:paraId="3CF502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FA7C2F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E764A6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Điều khiển thiết bị</w:t>
            </w:r>
          </w:p>
        </w:tc>
      </w:tr>
      <w:tr w14:paraId="0CFF27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92165B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9BB808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User</w:t>
            </w:r>
          </w:p>
        </w:tc>
      </w:tr>
      <w:tr w14:paraId="314495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843ACF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C95A61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Cho phép người dùng bật hoặc tắt thiết bị từ giao diện Web.</w:t>
            </w:r>
          </w:p>
        </w:tc>
      </w:tr>
      <w:tr w14:paraId="6CF66D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6D741F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5F3CD8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Thiết bị và ESP đang kết nối với hệ thống.</w:t>
            </w:r>
          </w:p>
        </w:tc>
      </w:tr>
      <w:tr w14:paraId="1EABB0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8ED82C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Hành động</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F0F4A3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ON / OFF</w:t>
            </w:r>
          </w:p>
        </w:tc>
      </w:tr>
      <w:tr w14:paraId="49C9D6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11FBDE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0B7DCD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Thiết bị được cập nhật về trạng thái mà người dùng yêu cầu sau khi có phản hồi xác nhận.</w:t>
            </w:r>
          </w:p>
        </w:tc>
      </w:tr>
    </w:tbl>
    <w:p w14:paraId="5957F30E">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8"/>
          <w:szCs w:val="28"/>
          <w:shd w:val="clear" w:fill="FFFFFF"/>
        </w:rPr>
      </w:pPr>
    </w:p>
    <w:p w14:paraId="3456B36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lang w:val="vi-VN"/>
        </w:rPr>
      </w:pPr>
      <w:r>
        <w:rPr>
          <w:rFonts w:hint="default" w:ascii="Times New Roman" w:hAnsi="Times New Roman" w:cs="Times New Roman"/>
          <w:b/>
          <w:bCs/>
          <w:i w:val="0"/>
          <w:iCs w:val="0"/>
          <w:caps w:val="0"/>
          <w:color w:val="000000"/>
          <w:spacing w:val="0"/>
          <w:sz w:val="28"/>
          <w:szCs w:val="28"/>
          <w:shd w:val="clear" w:fill="FFFFFF"/>
          <w:lang w:val="vi-VN"/>
        </w:rPr>
        <w:t>Giao diện:</w:t>
      </w:r>
    </w:p>
    <w:p w14:paraId="4FDA6C2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lang w:val="vi-VN"/>
        </w:rPr>
      </w:pPr>
    </w:p>
    <w:p w14:paraId="3145368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556250" cy="3162300"/>
            <wp:effectExtent l="0" t="0" r="6350" b="762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7"/>
                    <a:stretch>
                      <a:fillRect/>
                    </a:stretch>
                  </pic:blipFill>
                  <pic:spPr>
                    <a:xfrm>
                      <a:off x="0" y="0"/>
                      <a:ext cx="5556250" cy="3162300"/>
                    </a:xfrm>
                    <a:prstGeom prst="rect">
                      <a:avLst/>
                    </a:prstGeom>
                    <a:noFill/>
                    <a:ln>
                      <a:noFill/>
                    </a:ln>
                  </pic:spPr>
                </pic:pic>
              </a:graphicData>
            </a:graphic>
          </wp:inline>
        </w:drawing>
      </w:r>
    </w:p>
    <w:p w14:paraId="6B22F7F6">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13</w:t>
      </w:r>
      <w:r>
        <w:rPr>
          <w:rFonts w:hint="default" w:ascii="Times New Roman" w:hAnsi="Times New Roman" w:cs="Times New Roman"/>
          <w:i/>
          <w:iCs/>
          <w:sz w:val="28"/>
          <w:szCs w:val="28"/>
        </w:rPr>
        <w:fldChar w:fldCharType="end"/>
      </w:r>
      <w:bookmarkStart w:id="59" w:name="_Toc1066"/>
      <w:bookmarkStart w:id="60" w:name="_Toc16956"/>
      <w:bookmarkStart w:id="61" w:name="_Toc1202"/>
      <w:bookmarkStart w:id="62" w:name="_Toc6071"/>
      <w:bookmarkStart w:id="63" w:name="_Toc28217"/>
      <w:r>
        <w:rPr>
          <w:rFonts w:hint="default" w:ascii="Times New Roman" w:hAnsi="Times New Roman" w:cs="Times New Roman"/>
          <w:i/>
          <w:iCs/>
          <w:sz w:val="28"/>
          <w:szCs w:val="28"/>
          <w:lang w:val="vi-VN"/>
        </w:rPr>
        <w:t xml:space="preserve"> : Hình đại diện UseCase Điều khiển thiết bị</w:t>
      </w:r>
      <w:bookmarkEnd w:id="59"/>
      <w:bookmarkEnd w:id="60"/>
      <w:bookmarkEnd w:id="61"/>
      <w:bookmarkEnd w:id="62"/>
      <w:bookmarkEnd w:id="63"/>
    </w:p>
    <w:p w14:paraId="7644FCC7">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8"/>
          <w:szCs w:val="28"/>
          <w:lang w:val="vi-VN"/>
        </w:rPr>
      </w:pPr>
    </w:p>
    <w:p w14:paraId="4B088F8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8"/>
          <w:szCs w:val="28"/>
          <w:shd w:val="clear" w:fill="FFFFFF"/>
          <w:lang w:val="vi-VN"/>
        </w:rPr>
      </w:pPr>
      <w:r>
        <w:rPr>
          <w:rFonts w:hint="default" w:ascii="Times New Roman" w:hAnsi="Times New Roman" w:cs="Times New Roman"/>
          <w:b w:val="0"/>
          <w:bCs w:val="0"/>
          <w:i w:val="0"/>
          <w:iCs w:val="0"/>
          <w:caps w:val="0"/>
          <w:color w:val="000000"/>
          <w:spacing w:val="0"/>
          <w:sz w:val="28"/>
          <w:szCs w:val="28"/>
          <w:shd w:val="clear" w:fill="FFFFFF"/>
          <w:lang w:val="vi-VN"/>
        </w:rPr>
        <w:drawing>
          <wp:inline distT="0" distB="0" distL="114300" distR="114300">
            <wp:extent cx="6342380" cy="3620135"/>
            <wp:effectExtent l="0" t="0" r="12700" b="6985"/>
            <wp:docPr id="22" name="Picture 22" descr="tắt đèn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ắt đèn IoT"/>
                    <pic:cNvPicPr>
                      <a:picLocks noChangeAspect="1"/>
                    </pic:cNvPicPr>
                  </pic:nvPicPr>
                  <pic:blipFill>
                    <a:blip r:embed="rId18"/>
                    <a:stretch>
                      <a:fillRect/>
                    </a:stretch>
                  </pic:blipFill>
                  <pic:spPr>
                    <a:xfrm>
                      <a:off x="0" y="0"/>
                      <a:ext cx="6342380" cy="3620135"/>
                    </a:xfrm>
                    <a:prstGeom prst="rect">
                      <a:avLst/>
                    </a:prstGeom>
                  </pic:spPr>
                </pic:pic>
              </a:graphicData>
            </a:graphic>
          </wp:inline>
        </w:drawing>
      </w:r>
    </w:p>
    <w:p w14:paraId="25084401">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jc w:val="center"/>
        <w:rPr>
          <w:rFonts w:hint="default" w:ascii="Times New Roman" w:hAnsi="Times New Roman" w:cs="Times New Roman"/>
          <w:b w:val="0"/>
          <w:bCs w:val="0"/>
          <w:i/>
          <w:iCs/>
          <w:caps w:val="0"/>
          <w:color w:val="000000"/>
          <w:spacing w:val="0"/>
          <w:sz w:val="28"/>
          <w:szCs w:val="28"/>
          <w:shd w:val="clear" w:fill="FFFFFF"/>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14</w:t>
      </w:r>
      <w:r>
        <w:rPr>
          <w:rFonts w:hint="default" w:ascii="Times New Roman" w:hAnsi="Times New Roman" w:cs="Times New Roman"/>
          <w:i/>
          <w:iCs/>
          <w:sz w:val="28"/>
          <w:szCs w:val="28"/>
        </w:rPr>
        <w:fldChar w:fldCharType="end"/>
      </w:r>
      <w:bookmarkStart w:id="64" w:name="_Toc17320"/>
      <w:bookmarkStart w:id="65" w:name="_Toc31405"/>
      <w:bookmarkStart w:id="66" w:name="_Toc20108"/>
      <w:bookmarkStart w:id="67" w:name="_Toc1093"/>
      <w:bookmarkStart w:id="68" w:name="_Toc4711"/>
      <w:r>
        <w:rPr>
          <w:rFonts w:hint="default" w:ascii="Times New Roman" w:hAnsi="Times New Roman" w:cs="Times New Roman"/>
          <w:i/>
          <w:iCs/>
          <w:sz w:val="28"/>
          <w:szCs w:val="28"/>
          <w:lang w:val="vi-VN"/>
        </w:rPr>
        <w:t xml:space="preserve"> : Sequence Điều khiển thiết bị</w:t>
      </w:r>
      <w:bookmarkEnd w:id="64"/>
      <w:bookmarkEnd w:id="65"/>
      <w:bookmarkEnd w:id="66"/>
      <w:bookmarkEnd w:id="67"/>
      <w:bookmarkEnd w:id="68"/>
    </w:p>
    <w:p w14:paraId="314E34E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8"/>
          <w:szCs w:val="28"/>
          <w:shd w:val="clear" w:fill="FFFFFF"/>
        </w:rPr>
      </w:pPr>
    </w:p>
    <w:p w14:paraId="2A06A4F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8"/>
          <w:szCs w:val="28"/>
          <w:shd w:val="clear" w:fill="FFFFFF"/>
        </w:rPr>
      </w:pPr>
    </w:p>
    <w:p w14:paraId="71D5AC2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shd w:val="clear" w:fill="FFFFFF"/>
        </w:rPr>
        <w:t>Luồng chính:</w:t>
      </w:r>
    </w:p>
    <w:p w14:paraId="7301D41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1. User truy cập trang điều khiển thiết bị.</w:t>
      </w:r>
    </w:p>
    <w:p w14:paraId="0619B51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2. Hệ thống hiển thị danh sách thiết bị và trạng thái hiện tại.</w:t>
      </w:r>
    </w:p>
    <w:p w14:paraId="202C90E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3. User chọn thiết bị cần điều khiển.</w:t>
      </w:r>
    </w:p>
    <w:p w14:paraId="351065D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4. User thực hiện thao tác bật hoặc tắt.</w:t>
      </w:r>
    </w:p>
    <w:p w14:paraId="338B130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5. Backend gửi lệnh điều khiển đến ESP.</w:t>
      </w:r>
    </w:p>
    <w:p w14:paraId="7EF2CC4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6. ESP thực hiện lệnh và gửi phản hồi về hệ thống.</w:t>
      </w:r>
    </w:p>
    <w:p w14:paraId="480A216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7. Hệ thống cập nhật trạng thái của thiết bị.</w:t>
      </w:r>
    </w:p>
    <w:p w14:paraId="42D544A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8"/>
          <w:szCs w:val="28"/>
          <w:shd w:val="clear" w:fill="FFFFFF"/>
        </w:rPr>
      </w:pPr>
      <w:r>
        <w:rPr>
          <w:rFonts w:hint="default" w:ascii="Times New Roman" w:hAnsi="Times New Roman" w:cs="Times New Roman"/>
          <w:b w:val="0"/>
          <w:bCs w:val="0"/>
          <w:i w:val="0"/>
          <w:iCs w:val="0"/>
          <w:caps w:val="0"/>
          <w:color w:val="000000"/>
          <w:spacing w:val="0"/>
          <w:sz w:val="28"/>
          <w:szCs w:val="28"/>
          <w:shd w:val="clear" w:fill="FFFFFF"/>
        </w:rPr>
        <w:t>8. Hệ thống lưu lịch sử điều khiển.</w:t>
      </w:r>
    </w:p>
    <w:p w14:paraId="04418672">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8"/>
          <w:szCs w:val="28"/>
          <w:shd w:val="clear" w:fill="FFFFFF"/>
        </w:rPr>
      </w:pPr>
    </w:p>
    <w:p w14:paraId="4CE4512A">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Luồng ngoại lệ</w:t>
      </w:r>
    </w:p>
    <w:p w14:paraId="269DA81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E1 – Thiết bị/ESP mất kết nối</w:t>
      </w:r>
    </w:p>
    <w:p w14:paraId="70837B81">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4–5</w:t>
      </w:r>
      <w:r>
        <w:rPr>
          <w:rFonts w:hint="default" w:ascii="Times New Roman" w:hAnsi="Times New Roman" w:cs="Times New Roman"/>
          <w:b w:val="0"/>
          <w:bCs w:val="0"/>
          <w:sz w:val="28"/>
          <w:szCs w:val="28"/>
        </w:rPr>
        <w:t xml:space="preserve">. </w:t>
      </w:r>
    </w:p>
    <w:p w14:paraId="0E2B961C">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User gửi yêu cầu bật/tắt nhưng Backend phát hiện ESP hoặc thiết bị đang offline. </w:t>
      </w:r>
    </w:p>
    <w:p w14:paraId="4BC93BCA">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không gửi lệnh điều khiển. </w:t>
      </w:r>
    </w:p>
    <w:p w14:paraId="1F778590">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Hệ thống thông báo: </w:t>
      </w:r>
      <w:r>
        <w:rPr>
          <w:rStyle w:val="92"/>
          <w:rFonts w:hint="default" w:ascii="Times New Roman" w:hAnsi="Times New Roman" w:cs="Times New Roman"/>
          <w:b w:val="0"/>
          <w:bCs w:val="0"/>
          <w:sz w:val="28"/>
          <w:szCs w:val="28"/>
        </w:rPr>
        <w:t>“Thiết bị hiện không kết nối.”</w:t>
      </w:r>
      <w:r>
        <w:rPr>
          <w:rFonts w:hint="default" w:ascii="Times New Roman" w:hAnsi="Times New Roman" w:cs="Times New Roman"/>
          <w:b w:val="0"/>
          <w:bCs w:val="0"/>
          <w:sz w:val="28"/>
          <w:szCs w:val="28"/>
        </w:rPr>
        <w:t xml:space="preserve"> </w:t>
      </w:r>
    </w:p>
    <w:p w14:paraId="2A8CDAB0">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Trạng thái thiết bị không thay đổi. </w:t>
      </w:r>
    </w:p>
    <w:p w14:paraId="7102D966">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b w:val="0"/>
          <w:bCs w:val="0"/>
          <w:sz w:val="28"/>
          <w:szCs w:val="28"/>
        </w:rPr>
        <w:t xml:space="preserve">Có thể lưu lịch sử điều khiển với trạng thái </w:t>
      </w:r>
      <w:r>
        <w:rPr>
          <w:rStyle w:val="44"/>
          <w:rFonts w:hint="default" w:ascii="Times New Roman" w:hAnsi="Times New Roman" w:cs="Times New Roman"/>
          <w:b w:val="0"/>
          <w:bCs w:val="0"/>
          <w:sz w:val="28"/>
          <w:szCs w:val="28"/>
        </w:rPr>
        <w:t>FAILED</w:t>
      </w:r>
      <w:r>
        <w:rPr>
          <w:rFonts w:hint="default" w:ascii="Times New Roman" w:hAnsi="Times New Roman" w:cs="Times New Roman"/>
          <w:sz w:val="28"/>
          <w:szCs w:val="28"/>
        </w:rPr>
        <w:t xml:space="preserve">. </w:t>
      </w:r>
    </w:p>
    <w:p w14:paraId="58C9E07D">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E2 – Không thể gửi lệnh qua MQTT</w:t>
      </w:r>
    </w:p>
    <w:p w14:paraId="0FF8445A">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5</w:t>
      </w:r>
      <w:r>
        <w:rPr>
          <w:rFonts w:hint="default" w:ascii="Times New Roman" w:hAnsi="Times New Roman" w:cs="Times New Roman"/>
          <w:b w:val="0"/>
          <w:bCs w:val="0"/>
          <w:sz w:val="28"/>
          <w:szCs w:val="28"/>
        </w:rPr>
        <w:t xml:space="preserve">. </w:t>
      </w:r>
    </w:p>
    <w:p w14:paraId="1536AD90">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không thể publish lệnh lên MQTT Broker do mất kết nối hoặc MQTT gặp lỗi. </w:t>
      </w:r>
    </w:p>
    <w:p w14:paraId="6A2EF1CB">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Hệ thống không thay đổi trạng thái thiết bị. </w:t>
      </w:r>
    </w:p>
    <w:p w14:paraId="4D875D11">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FE hiển thị thông báo: </w:t>
      </w:r>
      <w:r>
        <w:rPr>
          <w:rStyle w:val="92"/>
          <w:rFonts w:hint="default" w:ascii="Times New Roman" w:hAnsi="Times New Roman" w:cs="Times New Roman"/>
          <w:b w:val="0"/>
          <w:bCs w:val="0"/>
          <w:sz w:val="28"/>
          <w:szCs w:val="28"/>
        </w:rPr>
        <w:t>“Không thể gửi lệnh điều khiển. Vui lòng thử lại.”</w:t>
      </w:r>
      <w:r>
        <w:rPr>
          <w:rFonts w:hint="default" w:ascii="Times New Roman" w:hAnsi="Times New Roman" w:cs="Times New Roman"/>
          <w:b w:val="0"/>
          <w:bCs w:val="0"/>
          <w:sz w:val="28"/>
          <w:szCs w:val="28"/>
        </w:rPr>
        <w:t xml:space="preserve"> </w:t>
      </w:r>
    </w:p>
    <w:p w14:paraId="2FBACBA4">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Hệ thống lưu lịch sử thao tác với trạng thái </w:t>
      </w:r>
      <w:r>
        <w:rPr>
          <w:rStyle w:val="44"/>
          <w:rFonts w:hint="default" w:ascii="Times New Roman" w:hAnsi="Times New Roman" w:cs="Times New Roman"/>
          <w:b w:val="0"/>
          <w:bCs w:val="0"/>
          <w:sz w:val="28"/>
          <w:szCs w:val="28"/>
        </w:rPr>
        <w:t>FAILED</w:t>
      </w:r>
      <w:r>
        <w:rPr>
          <w:rFonts w:hint="default" w:ascii="Times New Roman" w:hAnsi="Times New Roman" w:cs="Times New Roman"/>
          <w:b w:val="0"/>
          <w:bCs w:val="0"/>
          <w:sz w:val="28"/>
          <w:szCs w:val="28"/>
        </w:rPr>
        <w:t xml:space="preserve">. </w:t>
      </w:r>
    </w:p>
    <w:p w14:paraId="63A855E3">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E3 – ESP nhận lệnh nhưng thực hiện thất bại</w:t>
      </w:r>
    </w:p>
    <w:p w14:paraId="65AA523F">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6</w:t>
      </w:r>
      <w:r>
        <w:rPr>
          <w:rFonts w:hint="default" w:ascii="Times New Roman" w:hAnsi="Times New Roman" w:cs="Times New Roman"/>
          <w:b w:val="0"/>
          <w:bCs w:val="0"/>
          <w:sz w:val="28"/>
          <w:szCs w:val="28"/>
        </w:rPr>
        <w:t xml:space="preserve">. </w:t>
      </w:r>
    </w:p>
    <w:p w14:paraId="6C3F95BE">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ESP nhận được lệnh nhưng không thể bật/tắt thiết bị, ví dụ relay gặp lỗi. </w:t>
      </w:r>
    </w:p>
    <w:p w14:paraId="68B6A194">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ESP gửi phản hồi </w:t>
      </w:r>
      <w:r>
        <w:rPr>
          <w:rStyle w:val="44"/>
          <w:rFonts w:hint="default" w:ascii="Times New Roman" w:hAnsi="Times New Roman" w:cs="Times New Roman"/>
          <w:b w:val="0"/>
          <w:bCs w:val="0"/>
          <w:sz w:val="28"/>
          <w:szCs w:val="28"/>
        </w:rPr>
        <w:t>FAILED</w:t>
      </w:r>
      <w:r>
        <w:rPr>
          <w:rFonts w:hint="default" w:ascii="Times New Roman" w:hAnsi="Times New Roman" w:cs="Times New Roman"/>
          <w:b w:val="0"/>
          <w:bCs w:val="0"/>
          <w:sz w:val="28"/>
          <w:szCs w:val="28"/>
        </w:rPr>
        <w:t xml:space="preserve"> qua MQTT. </w:t>
      </w:r>
    </w:p>
    <w:p w14:paraId="515C2892">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nhận kết quả thất bại. </w:t>
      </w:r>
    </w:p>
    <w:p w14:paraId="60776112">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không cập nhật trạng thái thiết bị sang trạng thái User yêu cầu. </w:t>
      </w:r>
    </w:p>
    <w:p w14:paraId="2B6DCAB9">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FE thông báo: </w:t>
      </w:r>
      <w:r>
        <w:rPr>
          <w:rStyle w:val="92"/>
          <w:rFonts w:hint="default" w:ascii="Times New Roman" w:hAnsi="Times New Roman" w:cs="Times New Roman"/>
          <w:b w:val="0"/>
          <w:bCs w:val="0"/>
          <w:sz w:val="28"/>
          <w:szCs w:val="28"/>
        </w:rPr>
        <w:t>“Điều khiển thiết bị thất bại.”</w:t>
      </w:r>
      <w:r>
        <w:rPr>
          <w:rFonts w:hint="default" w:ascii="Times New Roman" w:hAnsi="Times New Roman" w:cs="Times New Roman"/>
          <w:b w:val="0"/>
          <w:bCs w:val="0"/>
          <w:sz w:val="28"/>
          <w:szCs w:val="28"/>
        </w:rPr>
        <w:t xml:space="preserve"> </w:t>
      </w:r>
    </w:p>
    <w:p w14:paraId="675F9EE8">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Hệ thống lưu lịch sử với trạng thái </w:t>
      </w:r>
      <w:r>
        <w:rPr>
          <w:rStyle w:val="44"/>
          <w:rFonts w:hint="default" w:ascii="Times New Roman" w:hAnsi="Times New Roman" w:cs="Times New Roman"/>
          <w:b w:val="0"/>
          <w:bCs w:val="0"/>
          <w:sz w:val="28"/>
          <w:szCs w:val="28"/>
        </w:rPr>
        <w:t>FAILED</w:t>
      </w:r>
      <w:r>
        <w:rPr>
          <w:rFonts w:hint="default" w:ascii="Times New Roman" w:hAnsi="Times New Roman" w:cs="Times New Roman"/>
          <w:b w:val="0"/>
          <w:bCs w:val="0"/>
          <w:sz w:val="28"/>
          <w:szCs w:val="28"/>
        </w:rPr>
        <w:t xml:space="preserve">. </w:t>
      </w:r>
    </w:p>
    <w:p w14:paraId="5D943918">
      <w:pPr>
        <w:keepNext w:val="0"/>
        <w:keepLines w:val="0"/>
        <w:widowControl/>
        <w:suppressLineNumbers w:val="0"/>
        <w:rPr>
          <w:rFonts w:hint="default" w:ascii="Times New Roman" w:hAnsi="Times New Roman" w:cs="Times New Roman"/>
          <w:sz w:val="28"/>
          <w:szCs w:val="28"/>
        </w:rPr>
      </w:pPr>
    </w:p>
    <w:p w14:paraId="62A2494C">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E4 – Không nhận được phản hồi từ ESP</w:t>
      </w:r>
    </w:p>
    <w:p w14:paraId="4C64D3BC">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6</w:t>
      </w:r>
      <w:r>
        <w:rPr>
          <w:rFonts w:hint="default" w:ascii="Times New Roman" w:hAnsi="Times New Roman" w:cs="Times New Roman"/>
          <w:b w:val="0"/>
          <w:bCs w:val="0"/>
          <w:sz w:val="28"/>
          <w:szCs w:val="28"/>
        </w:rPr>
        <w:t xml:space="preserve">. </w:t>
      </w:r>
    </w:p>
    <w:p w14:paraId="5F349BF1">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đã gửi lệnh nhưng sau một khoảng thời gian không nhận được phản hồi xác nhận từ ESP. </w:t>
      </w:r>
    </w:p>
    <w:p w14:paraId="733C9D52">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Hệ thống coi yêu cầu là </w:t>
      </w:r>
      <w:r>
        <w:rPr>
          <w:rStyle w:val="44"/>
          <w:rFonts w:hint="default" w:ascii="Times New Roman" w:hAnsi="Times New Roman" w:cs="Times New Roman"/>
          <w:b w:val="0"/>
          <w:bCs w:val="0"/>
          <w:sz w:val="28"/>
          <w:szCs w:val="28"/>
        </w:rPr>
        <w:t>TIMEOUT</w:t>
      </w:r>
      <w:r>
        <w:rPr>
          <w:rFonts w:hint="default" w:ascii="Times New Roman" w:hAnsi="Times New Roman" w:cs="Times New Roman"/>
          <w:b w:val="0"/>
          <w:bCs w:val="0"/>
          <w:sz w:val="28"/>
          <w:szCs w:val="28"/>
        </w:rPr>
        <w:t xml:space="preserve">. </w:t>
      </w:r>
    </w:p>
    <w:p w14:paraId="083888FD">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Trạng thái thiết bị không được xác nhận thay đổi. </w:t>
      </w:r>
    </w:p>
    <w:p w14:paraId="37E75DE9">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FE thông báo: </w:t>
      </w:r>
      <w:r>
        <w:rPr>
          <w:rStyle w:val="92"/>
          <w:rFonts w:hint="default" w:ascii="Times New Roman" w:hAnsi="Times New Roman" w:cs="Times New Roman"/>
          <w:b w:val="0"/>
          <w:bCs w:val="0"/>
          <w:sz w:val="28"/>
          <w:szCs w:val="28"/>
        </w:rPr>
        <w:t>“Thiết bị không phản hồi.”</w:t>
      </w:r>
      <w:r>
        <w:rPr>
          <w:rFonts w:hint="default" w:ascii="Times New Roman" w:hAnsi="Times New Roman" w:cs="Times New Roman"/>
          <w:b w:val="0"/>
          <w:bCs w:val="0"/>
          <w:sz w:val="28"/>
          <w:szCs w:val="28"/>
        </w:rPr>
        <w:t xml:space="preserve"> </w:t>
      </w:r>
    </w:p>
    <w:p w14:paraId="65E8F2EF">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Hệ thống lưu lịch sử điều khiển với trạng thái </w:t>
      </w:r>
      <w:r>
        <w:rPr>
          <w:rStyle w:val="44"/>
          <w:rFonts w:hint="default" w:ascii="Times New Roman" w:hAnsi="Times New Roman" w:cs="Times New Roman"/>
          <w:b w:val="0"/>
          <w:bCs w:val="0"/>
          <w:sz w:val="28"/>
          <w:szCs w:val="28"/>
        </w:rPr>
        <w:t>TIMEOUT</w:t>
      </w:r>
      <w:r>
        <w:rPr>
          <w:rFonts w:hint="default" w:ascii="Times New Roman" w:hAnsi="Times New Roman" w:cs="Times New Roman"/>
          <w:b w:val="0"/>
          <w:bCs w:val="0"/>
          <w:sz w:val="28"/>
          <w:szCs w:val="28"/>
        </w:rPr>
        <w:t xml:space="preserve">. </w:t>
      </w:r>
    </w:p>
    <w:p w14:paraId="2549486F">
      <w:pPr>
        <w:keepNext w:val="0"/>
        <w:keepLines w:val="0"/>
        <w:widowControl/>
        <w:suppressLineNumbers w:val="0"/>
        <w:rPr>
          <w:rFonts w:hint="default" w:ascii="Times New Roman" w:hAnsi="Times New Roman" w:cs="Times New Roman"/>
          <w:sz w:val="28"/>
          <w:szCs w:val="28"/>
        </w:rPr>
      </w:pPr>
    </w:p>
    <w:p w14:paraId="5D7953A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E5 – Lỗi khi cập nhật Database</w:t>
      </w:r>
    </w:p>
    <w:p w14:paraId="01D22BC6">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7–8</w:t>
      </w:r>
      <w:r>
        <w:rPr>
          <w:rFonts w:hint="default" w:ascii="Times New Roman" w:hAnsi="Times New Roman" w:cs="Times New Roman"/>
          <w:b w:val="0"/>
          <w:bCs w:val="0"/>
          <w:sz w:val="28"/>
          <w:szCs w:val="28"/>
        </w:rPr>
        <w:t xml:space="preserve">. </w:t>
      </w:r>
    </w:p>
    <w:p w14:paraId="57B858E0">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ESP đã thực hiện thành công nhưng Backend không thể cập nhật trạng thái hoặc lưu lịch sử vào Database. </w:t>
      </w:r>
    </w:p>
    <w:p w14:paraId="21FA6E38">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ghi nhận lỗi hệ thống. </w:t>
      </w:r>
    </w:p>
    <w:p w14:paraId="06B9BE3A">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FE có thể thông báo: </w:t>
      </w:r>
      <w:r>
        <w:rPr>
          <w:rStyle w:val="92"/>
          <w:rFonts w:hint="default" w:ascii="Times New Roman" w:hAnsi="Times New Roman" w:cs="Times New Roman"/>
          <w:b w:val="0"/>
          <w:bCs w:val="0"/>
          <w:sz w:val="28"/>
          <w:szCs w:val="28"/>
        </w:rPr>
        <w:t>“Thiết bị đã thực hiện lệnh nhưng hệ thống chưa cập nhật được dữ liệu.”</w:t>
      </w:r>
      <w:r>
        <w:rPr>
          <w:rFonts w:hint="default" w:ascii="Times New Roman" w:hAnsi="Times New Roman" w:cs="Times New Roman"/>
          <w:b w:val="0"/>
          <w:bCs w:val="0"/>
          <w:sz w:val="28"/>
          <w:szCs w:val="28"/>
        </w:rPr>
        <w:t xml:space="preserve"> </w:t>
      </w:r>
    </w:p>
    <w:p w14:paraId="0EB72B2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right="0"/>
        <w:rPr>
          <w:rFonts w:hint="default" w:ascii="Times New Roman" w:hAnsi="Times New Roman" w:cs="Times New Roman"/>
          <w:b w:val="0"/>
          <w:bCs w:val="0"/>
          <w:i w:val="0"/>
          <w:iCs w:val="0"/>
          <w:caps w:val="0"/>
          <w:color w:val="000000"/>
          <w:spacing w:val="0"/>
          <w:sz w:val="28"/>
          <w:szCs w:val="28"/>
          <w:shd w:val="clear" w:fill="FFFFFF"/>
          <w:lang w:val="vi-VN"/>
        </w:rPr>
      </w:pPr>
    </w:p>
    <w:p w14:paraId="2E81C184">
      <w:pPr>
        <w:pStyle w:val="4"/>
        <w:bidi w:val="0"/>
        <w:rPr>
          <w:rFonts w:hint="default" w:ascii="Times New Roman" w:hAnsi="Times New Roman" w:cs="Times New Roman"/>
          <w:sz w:val="28"/>
          <w:szCs w:val="28"/>
        </w:rPr>
      </w:pPr>
      <w:bookmarkStart w:id="69" w:name="_Toc7686"/>
      <w:bookmarkStart w:id="70" w:name="_Toc18394"/>
      <w:r>
        <w:rPr>
          <w:rFonts w:hint="default" w:ascii="Times New Roman" w:hAnsi="Times New Roman" w:cs="Times New Roman"/>
          <w:sz w:val="28"/>
          <w:szCs w:val="28"/>
          <w:lang w:val="vi-VN"/>
        </w:rPr>
        <w:t>2</w:t>
      </w:r>
      <w:r>
        <w:rPr>
          <w:rFonts w:hint="default" w:ascii="Times New Roman" w:hAnsi="Times New Roman" w:cs="Times New Roman"/>
          <w:sz w:val="28"/>
          <w:szCs w:val="28"/>
        </w:rPr>
        <w:t>.4. Use Case: Xem lịch sử cảm biến</w:t>
      </w:r>
      <w:bookmarkEnd w:id="69"/>
      <w:bookmarkEnd w:id="70"/>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92"/>
        <w:gridCol w:w="5832"/>
      </w:tblGrid>
      <w:tr w14:paraId="28E7E2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FB74BD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0BCF5B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Nội dung</w:t>
            </w:r>
          </w:p>
        </w:tc>
      </w:tr>
      <w:tr w14:paraId="225F9B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97E0D62">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FDF569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Xem lịch sử cảm biến</w:t>
            </w:r>
          </w:p>
        </w:tc>
      </w:tr>
      <w:tr w14:paraId="2D232D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362D86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4226AD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User</w:t>
            </w:r>
          </w:p>
        </w:tc>
      </w:tr>
      <w:tr w14:paraId="20FD75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37D22C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2CE598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Cho phép người dùng xem lại dữ liệu cảm biến đã được ghi nhận.</w:t>
            </w:r>
          </w:p>
        </w:tc>
      </w:tr>
      <w:tr w14:paraId="67E860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05C401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6C3CA8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Trong hệ thống đã có dữ liệu cảm biến được lưu.</w:t>
            </w:r>
          </w:p>
        </w:tc>
      </w:tr>
      <w:tr w14:paraId="034635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84511F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Dữ liệu</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9AB131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Nhiệt độ, độ ẩm, ánh sáng và thời gian ghi nhận.</w:t>
            </w:r>
          </w:p>
        </w:tc>
      </w:tr>
      <w:tr w14:paraId="76D205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56D245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5A4048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Danh sách dữ liệu cảm biến được hiển thị theo yêu cầu.</w:t>
            </w:r>
          </w:p>
        </w:tc>
      </w:tr>
    </w:tbl>
    <w:p w14:paraId="05839FC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8"/>
          <w:szCs w:val="28"/>
          <w:shd w:val="clear" w:fill="FFFFFF"/>
        </w:rPr>
      </w:pPr>
    </w:p>
    <w:p w14:paraId="592F16E2">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lang w:val="vi-VN"/>
        </w:rPr>
      </w:pPr>
      <w:r>
        <w:rPr>
          <w:rFonts w:hint="default" w:ascii="Times New Roman" w:hAnsi="Times New Roman" w:cs="Times New Roman"/>
          <w:b/>
          <w:bCs/>
          <w:i w:val="0"/>
          <w:iCs w:val="0"/>
          <w:caps w:val="0"/>
          <w:color w:val="000000"/>
          <w:spacing w:val="0"/>
          <w:sz w:val="28"/>
          <w:szCs w:val="28"/>
          <w:shd w:val="clear" w:fill="FFFFFF"/>
          <w:lang w:val="en-US"/>
        </w:rPr>
        <w:t>Giao di</w:t>
      </w:r>
      <w:r>
        <w:rPr>
          <w:rFonts w:hint="default" w:ascii="Times New Roman" w:hAnsi="Times New Roman" w:cs="Times New Roman"/>
          <w:b/>
          <w:bCs/>
          <w:i w:val="0"/>
          <w:iCs w:val="0"/>
          <w:caps w:val="0"/>
          <w:color w:val="000000"/>
          <w:spacing w:val="0"/>
          <w:sz w:val="28"/>
          <w:szCs w:val="28"/>
          <w:shd w:val="clear" w:fill="FFFFFF"/>
          <w:lang w:val="vi-VN"/>
        </w:rPr>
        <w:t>ện:</w:t>
      </w:r>
    </w:p>
    <w:p w14:paraId="391F502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430780"/>
            <wp:effectExtent l="0" t="0" r="3810" b="762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19"/>
                    <a:stretch>
                      <a:fillRect/>
                    </a:stretch>
                  </pic:blipFill>
                  <pic:spPr>
                    <a:xfrm>
                      <a:off x="0" y="0"/>
                      <a:ext cx="5269230" cy="2430780"/>
                    </a:xfrm>
                    <a:prstGeom prst="rect">
                      <a:avLst/>
                    </a:prstGeom>
                    <a:noFill/>
                    <a:ln>
                      <a:noFill/>
                    </a:ln>
                  </pic:spPr>
                </pic:pic>
              </a:graphicData>
            </a:graphic>
          </wp:inline>
        </w:drawing>
      </w:r>
    </w:p>
    <w:p w14:paraId="206E15DF">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15</w:t>
      </w:r>
      <w:r>
        <w:rPr>
          <w:rFonts w:hint="default" w:ascii="Times New Roman" w:hAnsi="Times New Roman" w:cs="Times New Roman"/>
          <w:i/>
          <w:iCs/>
          <w:sz w:val="28"/>
          <w:szCs w:val="28"/>
        </w:rPr>
        <w:fldChar w:fldCharType="end"/>
      </w:r>
      <w:bookmarkStart w:id="71" w:name="_Toc20731"/>
      <w:bookmarkStart w:id="72" w:name="_Toc16123"/>
      <w:bookmarkStart w:id="73" w:name="_Toc5943"/>
      <w:bookmarkStart w:id="74" w:name="_Toc12808"/>
      <w:bookmarkStart w:id="75" w:name="_Toc11514"/>
      <w:r>
        <w:rPr>
          <w:rFonts w:hint="default" w:ascii="Times New Roman" w:hAnsi="Times New Roman" w:cs="Times New Roman"/>
          <w:i/>
          <w:iCs/>
          <w:sz w:val="28"/>
          <w:szCs w:val="28"/>
          <w:lang w:val="vi-VN"/>
        </w:rPr>
        <w:t xml:space="preserve"> : Hình đại diện cho UseCase Lịch sử cảm biến</w:t>
      </w:r>
      <w:bookmarkEnd w:id="71"/>
      <w:bookmarkEnd w:id="72"/>
      <w:bookmarkEnd w:id="73"/>
      <w:bookmarkEnd w:id="74"/>
      <w:bookmarkEnd w:id="75"/>
    </w:p>
    <w:p w14:paraId="35963318">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8"/>
          <w:szCs w:val="28"/>
          <w:lang w:val="vi-VN"/>
        </w:rPr>
      </w:pPr>
    </w:p>
    <w:p w14:paraId="6E133DA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lang w:val="vi-VN"/>
        </w:rPr>
      </w:pPr>
      <w:r>
        <w:rPr>
          <w:rFonts w:hint="default" w:ascii="Times New Roman" w:hAnsi="Times New Roman" w:cs="Times New Roman"/>
          <w:b/>
          <w:bCs/>
          <w:i w:val="0"/>
          <w:iCs w:val="0"/>
          <w:caps w:val="0"/>
          <w:color w:val="000000"/>
          <w:spacing w:val="0"/>
          <w:sz w:val="28"/>
          <w:szCs w:val="28"/>
          <w:shd w:val="clear" w:fill="FFFFFF"/>
          <w:lang w:val="vi-VN"/>
        </w:rPr>
        <w:drawing>
          <wp:inline distT="0" distB="0" distL="114300" distR="114300">
            <wp:extent cx="5271770" cy="3236595"/>
            <wp:effectExtent l="0" t="0" r="1270" b="9525"/>
            <wp:docPr id="13" name="Picture 13" descr="lichsucam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ichsucambien"/>
                    <pic:cNvPicPr>
                      <a:picLocks noChangeAspect="1"/>
                    </pic:cNvPicPr>
                  </pic:nvPicPr>
                  <pic:blipFill>
                    <a:blip r:embed="rId20"/>
                    <a:stretch>
                      <a:fillRect/>
                    </a:stretch>
                  </pic:blipFill>
                  <pic:spPr>
                    <a:xfrm>
                      <a:off x="0" y="0"/>
                      <a:ext cx="5271770" cy="3236595"/>
                    </a:xfrm>
                    <a:prstGeom prst="rect">
                      <a:avLst/>
                    </a:prstGeom>
                  </pic:spPr>
                </pic:pic>
              </a:graphicData>
            </a:graphic>
          </wp:inline>
        </w:drawing>
      </w:r>
    </w:p>
    <w:p w14:paraId="6281EC70">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14" w:lineRule="atLeast"/>
        <w:ind w:left="0" w:right="0" w:firstLine="0"/>
        <w:jc w:val="center"/>
        <w:rPr>
          <w:rFonts w:hint="default" w:ascii="Times New Roman" w:hAnsi="Times New Roman" w:cs="Times New Roman"/>
          <w:b/>
          <w:bCs/>
          <w:i/>
          <w:iCs/>
          <w:caps w:val="0"/>
          <w:color w:val="000000"/>
          <w:spacing w:val="0"/>
          <w:sz w:val="28"/>
          <w:szCs w:val="28"/>
          <w:shd w:val="clear" w:fill="FFFFFF"/>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16</w:t>
      </w:r>
      <w:r>
        <w:rPr>
          <w:rFonts w:hint="default" w:ascii="Times New Roman" w:hAnsi="Times New Roman" w:cs="Times New Roman"/>
          <w:i/>
          <w:iCs/>
          <w:sz w:val="28"/>
          <w:szCs w:val="28"/>
        </w:rPr>
        <w:fldChar w:fldCharType="end"/>
      </w:r>
      <w:bookmarkStart w:id="76" w:name="_Toc28501"/>
      <w:bookmarkStart w:id="77" w:name="_Toc4397"/>
      <w:bookmarkStart w:id="78" w:name="_Toc5833"/>
      <w:bookmarkStart w:id="79" w:name="_Toc8668"/>
      <w:bookmarkStart w:id="80" w:name="_Toc29424"/>
      <w:r>
        <w:rPr>
          <w:rFonts w:hint="default" w:ascii="Times New Roman" w:hAnsi="Times New Roman" w:cs="Times New Roman"/>
          <w:i/>
          <w:iCs/>
          <w:sz w:val="28"/>
          <w:szCs w:val="28"/>
          <w:lang w:val="vi-VN"/>
        </w:rPr>
        <w:t xml:space="preserve"> : Sequence Lịch sử cảm biến</w:t>
      </w:r>
      <w:bookmarkEnd w:id="76"/>
      <w:bookmarkEnd w:id="77"/>
      <w:bookmarkEnd w:id="78"/>
      <w:bookmarkEnd w:id="79"/>
      <w:bookmarkEnd w:id="80"/>
    </w:p>
    <w:p w14:paraId="6DF2D022">
      <w:pPr>
        <w:rPr>
          <w:rFonts w:hint="default" w:ascii="Times New Roman" w:hAnsi="Times New Roman" w:cs="Times New Roman"/>
          <w:sz w:val="28"/>
          <w:szCs w:val="28"/>
          <w:lang w:val="vi-VN"/>
        </w:rPr>
      </w:pPr>
    </w:p>
    <w:p w14:paraId="7B1EDFD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8"/>
          <w:szCs w:val="28"/>
          <w:shd w:val="clear" w:fill="FFFFFF"/>
        </w:rPr>
      </w:pPr>
    </w:p>
    <w:p w14:paraId="1AB19D6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shd w:val="clear" w:fill="FFFFFF"/>
        </w:rPr>
        <w:t>Luồng chính:</w:t>
      </w:r>
    </w:p>
    <w:p w14:paraId="7FC169C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1. User truy cập trang lịch sử cảm biến.</w:t>
      </w:r>
    </w:p>
    <w:p w14:paraId="45427CA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2. Hệ thống lấy các bản ghi dữ liệu cảm biến từ cơ sở dữ liệu.</w:t>
      </w:r>
    </w:p>
    <w:p w14:paraId="715A79F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3. Hệ thống hiển thị danh sách dữ liệu.</w:t>
      </w:r>
    </w:p>
    <w:p w14:paraId="3D57A3F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4. User có thể lựa chọn loại cảm biến cần xem.</w:t>
      </w:r>
    </w:p>
    <w:p w14:paraId="46E6624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5. User có thể lựa chọn khoảng thời gian.</w:t>
      </w:r>
    </w:p>
    <w:p w14:paraId="2ABF079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8"/>
          <w:szCs w:val="28"/>
          <w:shd w:val="clear" w:fill="FFFFFF"/>
        </w:rPr>
      </w:pPr>
      <w:r>
        <w:rPr>
          <w:rFonts w:hint="default" w:ascii="Times New Roman" w:hAnsi="Times New Roman" w:cs="Times New Roman"/>
          <w:b w:val="0"/>
          <w:bCs w:val="0"/>
          <w:i w:val="0"/>
          <w:iCs w:val="0"/>
          <w:caps w:val="0"/>
          <w:color w:val="000000"/>
          <w:spacing w:val="0"/>
          <w:sz w:val="28"/>
          <w:szCs w:val="28"/>
          <w:shd w:val="clear" w:fill="FFFFFF"/>
        </w:rPr>
        <w:t>6. Hệ thống lọc và trả về các bản ghi phù hợp.</w:t>
      </w:r>
    </w:p>
    <w:p w14:paraId="02BA520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8"/>
          <w:szCs w:val="28"/>
          <w:shd w:val="clear" w:fill="FFFFFF"/>
        </w:rPr>
      </w:pPr>
    </w:p>
    <w:p w14:paraId="187CD73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8"/>
          <w:szCs w:val="28"/>
          <w:shd w:val="clear" w:fill="FFFFFF"/>
        </w:rPr>
      </w:pPr>
    </w:p>
    <w:p w14:paraId="1D82213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8"/>
          <w:szCs w:val="28"/>
          <w:shd w:val="clear" w:fill="FFFFFF"/>
        </w:rPr>
      </w:pPr>
    </w:p>
    <w:p w14:paraId="0F1D2C17">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Luồng ngoại lệ</w:t>
      </w:r>
    </w:p>
    <w:p w14:paraId="5CCD74A3">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E1 – Chưa có dữ liệu cảm biến</w:t>
      </w:r>
    </w:p>
    <w:p w14:paraId="30A8C202">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2</w:t>
      </w:r>
      <w:r>
        <w:rPr>
          <w:rFonts w:hint="default" w:ascii="Times New Roman" w:hAnsi="Times New Roman" w:cs="Times New Roman"/>
          <w:b w:val="0"/>
          <w:bCs w:val="0"/>
          <w:sz w:val="28"/>
          <w:szCs w:val="28"/>
        </w:rPr>
        <w:t xml:space="preserve">. </w:t>
      </w:r>
    </w:p>
    <w:p w14:paraId="6CD12E4C">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truy vấn Database nhưng không có bản ghi cảm biến nào. </w:t>
      </w:r>
    </w:p>
    <w:p w14:paraId="7BCD3796">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BE → FE</w:t>
      </w:r>
      <w:r>
        <w:rPr>
          <w:rFonts w:hint="default" w:ascii="Times New Roman" w:hAnsi="Times New Roman" w:cs="Times New Roman"/>
          <w:b w:val="0"/>
          <w:bCs w:val="0"/>
          <w:sz w:val="28"/>
          <w:szCs w:val="28"/>
        </w:rPr>
        <w:t xml:space="preserve">: Trả về danh sách rỗng. </w:t>
      </w:r>
    </w:p>
    <w:p w14:paraId="4A3972E7">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92"/>
          <w:rFonts w:hint="default" w:ascii="Times New Roman" w:hAnsi="Times New Roman" w:cs="Times New Roman"/>
          <w:b w:val="0"/>
          <w:bCs w:val="0"/>
          <w:sz w:val="28"/>
          <w:szCs w:val="28"/>
        </w:rPr>
        <w:t>“Chưa có dữ liệu cảm biến.”</w:t>
      </w:r>
      <w:r>
        <w:rPr>
          <w:rFonts w:hint="default" w:ascii="Times New Roman" w:hAnsi="Times New Roman" w:cs="Times New Roman"/>
          <w:b w:val="0"/>
          <w:bCs w:val="0"/>
          <w:sz w:val="28"/>
          <w:szCs w:val="28"/>
        </w:rPr>
        <w:t xml:space="preserve"> </w:t>
      </w:r>
    </w:p>
    <w:p w14:paraId="25349C48">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E2 – Không có dữ liệu phù hợp với bộ lọc</w:t>
      </w:r>
    </w:p>
    <w:p w14:paraId="03B719EA">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6</w:t>
      </w:r>
      <w:r>
        <w:rPr>
          <w:rFonts w:hint="default" w:ascii="Times New Roman" w:hAnsi="Times New Roman" w:cs="Times New Roman"/>
          <w:b w:val="0"/>
          <w:bCs w:val="0"/>
          <w:sz w:val="28"/>
          <w:szCs w:val="28"/>
        </w:rPr>
        <w:t xml:space="preserve">. </w:t>
      </w:r>
    </w:p>
    <w:p w14:paraId="06584672">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User chọn loại cảm biến hoặc khoảng thời gian nhưng không có bản ghi phù hợp. </w:t>
      </w:r>
    </w:p>
    <w:p w14:paraId="4064B4FF">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DB → BE</w:t>
      </w:r>
      <w:r>
        <w:rPr>
          <w:rFonts w:hint="default" w:ascii="Times New Roman" w:hAnsi="Times New Roman" w:cs="Times New Roman"/>
          <w:b w:val="0"/>
          <w:bCs w:val="0"/>
          <w:sz w:val="28"/>
          <w:szCs w:val="28"/>
        </w:rPr>
        <w:t xml:space="preserve">: Trả về danh sách rỗng. </w:t>
      </w:r>
    </w:p>
    <w:p w14:paraId="0DB7EE32">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BE → FE</w:t>
      </w:r>
      <w:r>
        <w:rPr>
          <w:rFonts w:hint="default" w:ascii="Times New Roman" w:hAnsi="Times New Roman" w:cs="Times New Roman"/>
          <w:b w:val="0"/>
          <w:bCs w:val="0"/>
          <w:sz w:val="28"/>
          <w:szCs w:val="28"/>
        </w:rPr>
        <w:t xml:space="preserve">: Trả kết quả không có dữ liệu. </w:t>
      </w:r>
    </w:p>
    <w:p w14:paraId="7AC8767F">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92"/>
          <w:rFonts w:hint="default" w:ascii="Times New Roman" w:hAnsi="Times New Roman" w:cs="Times New Roman"/>
          <w:b w:val="0"/>
          <w:bCs w:val="0"/>
          <w:sz w:val="28"/>
          <w:szCs w:val="28"/>
        </w:rPr>
        <w:t>“Không tìm thấy dữ liệu phù hợp</w:t>
      </w:r>
      <w:r>
        <w:rPr>
          <w:rStyle w:val="92"/>
          <w:rFonts w:hint="default" w:ascii="Times New Roman" w:hAnsi="Times New Roman" w:cs="Times New Roman"/>
          <w:sz w:val="28"/>
          <w:szCs w:val="28"/>
        </w:rPr>
        <w:t>.”</w:t>
      </w:r>
      <w:r>
        <w:rPr>
          <w:rFonts w:hint="default" w:ascii="Times New Roman" w:hAnsi="Times New Roman" w:cs="Times New Roman"/>
          <w:sz w:val="28"/>
          <w:szCs w:val="28"/>
        </w:rPr>
        <w:t xml:space="preserve"> </w:t>
      </w:r>
    </w:p>
    <w:p w14:paraId="517908CB">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E3 – Khoảng thời gian không hợp lệ</w:t>
      </w:r>
    </w:p>
    <w:p w14:paraId="6AF6A21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Ví dụ User chọn:</w:t>
      </w:r>
    </w:p>
    <w:p w14:paraId="153CC766">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Từ ngày: 20/08/2026</w:t>
      </w:r>
    </w:p>
    <w:p w14:paraId="5353CF9E">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Đến ngày: 10/08/2026</w:t>
      </w:r>
    </w:p>
    <w:p w14:paraId="5812C6C9">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5–6</w:t>
      </w:r>
      <w:r>
        <w:rPr>
          <w:rFonts w:hint="default" w:ascii="Times New Roman" w:hAnsi="Times New Roman" w:cs="Times New Roman"/>
          <w:b w:val="0"/>
          <w:bCs w:val="0"/>
          <w:sz w:val="28"/>
          <w:szCs w:val="28"/>
        </w:rPr>
        <w:t xml:space="preserve">. </w:t>
      </w:r>
    </w:p>
    <w:p w14:paraId="6236931F">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FE hoặc Backend phát hiện ngày bắt đầu lớn hơn ngày kết thúc. </w:t>
      </w:r>
    </w:p>
    <w:p w14:paraId="34BF71BD">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Hệ thống không thực hiện truy vấn. </w:t>
      </w:r>
    </w:p>
    <w:p w14:paraId="30294649">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92"/>
          <w:rFonts w:hint="default" w:ascii="Times New Roman" w:hAnsi="Times New Roman" w:cs="Times New Roman"/>
          <w:b w:val="0"/>
          <w:bCs w:val="0"/>
          <w:sz w:val="28"/>
          <w:szCs w:val="28"/>
        </w:rPr>
        <w:t>“Khoảng thời gian không hợp lệ.”</w:t>
      </w:r>
      <w:r>
        <w:rPr>
          <w:rFonts w:hint="default" w:ascii="Times New Roman" w:hAnsi="Times New Roman" w:cs="Times New Roman"/>
          <w:b w:val="0"/>
          <w:bCs w:val="0"/>
          <w:sz w:val="28"/>
          <w:szCs w:val="28"/>
        </w:rPr>
        <w:t xml:space="preserve"> </w:t>
      </w:r>
    </w:p>
    <w:p w14:paraId="09755639">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E4 – Lỗi truy vấn Database</w:t>
      </w:r>
    </w:p>
    <w:p w14:paraId="1AA78E59">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2 hoặc 6</w:t>
      </w:r>
      <w:r>
        <w:rPr>
          <w:rFonts w:hint="default" w:ascii="Times New Roman" w:hAnsi="Times New Roman" w:cs="Times New Roman"/>
          <w:b w:val="0"/>
          <w:bCs w:val="0"/>
          <w:sz w:val="28"/>
          <w:szCs w:val="28"/>
        </w:rPr>
        <w:t xml:space="preserve">. </w:t>
      </w:r>
    </w:p>
    <w:p w14:paraId="04A61051">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không thể lấy dữ liệu do Database gặp lỗi. </w:t>
      </w:r>
    </w:p>
    <w:p w14:paraId="5C0D202F">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trả lỗi về FE. </w:t>
      </w:r>
    </w:p>
    <w:p w14:paraId="5006B5BA">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92"/>
          <w:rFonts w:hint="default" w:ascii="Times New Roman" w:hAnsi="Times New Roman" w:cs="Times New Roman"/>
          <w:b w:val="0"/>
          <w:bCs w:val="0"/>
          <w:sz w:val="28"/>
          <w:szCs w:val="28"/>
        </w:rPr>
        <w:t>“Không thể tải dữ liệu cảm biến. Vui lòng thử lại.”</w:t>
      </w:r>
    </w:p>
    <w:p w14:paraId="4EE9910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lang w:val="vi-VN"/>
        </w:rPr>
      </w:pPr>
    </w:p>
    <w:p w14:paraId="637E242C">
      <w:pPr>
        <w:pStyle w:val="4"/>
        <w:bidi w:val="0"/>
        <w:rPr>
          <w:rFonts w:hint="default" w:ascii="Times New Roman" w:hAnsi="Times New Roman" w:cs="Times New Roman"/>
          <w:sz w:val="28"/>
          <w:szCs w:val="28"/>
        </w:rPr>
      </w:pPr>
      <w:bookmarkStart w:id="81" w:name="_Toc11491"/>
      <w:bookmarkStart w:id="82" w:name="_Toc12581"/>
      <w:r>
        <w:rPr>
          <w:rFonts w:hint="default" w:ascii="Times New Roman" w:hAnsi="Times New Roman" w:cs="Times New Roman"/>
          <w:sz w:val="28"/>
          <w:szCs w:val="28"/>
          <w:lang w:val="vi-VN"/>
        </w:rPr>
        <w:t>2</w:t>
      </w:r>
      <w:r>
        <w:rPr>
          <w:rFonts w:hint="default" w:ascii="Times New Roman" w:hAnsi="Times New Roman" w:cs="Times New Roman"/>
          <w:sz w:val="28"/>
          <w:szCs w:val="28"/>
        </w:rPr>
        <w:t>.5. Use Case: Xem lịch sử điều khiển thiết bị</w:t>
      </w:r>
      <w:bookmarkEnd w:id="81"/>
      <w:bookmarkEnd w:id="82"/>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93"/>
        <w:gridCol w:w="5831"/>
      </w:tblGrid>
      <w:tr w14:paraId="7883E1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90E925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95E3F3A">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Nội dung</w:t>
            </w:r>
          </w:p>
        </w:tc>
      </w:tr>
      <w:tr w14:paraId="72F4DB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22BDFC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C615BB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Xem lịch sử điều khiển thiết bị</w:t>
            </w:r>
          </w:p>
        </w:tc>
      </w:tr>
      <w:tr w14:paraId="2AB83F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4596A7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3F6D2A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User</w:t>
            </w:r>
          </w:p>
        </w:tc>
      </w:tr>
      <w:tr w14:paraId="5FA4CF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883023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468645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Cho phép người dùng xem lại các thao tác điều khiển thiết bị.</w:t>
            </w:r>
          </w:p>
        </w:tc>
      </w:tr>
      <w:tr w14:paraId="5E19F7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C5205A2">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4DD2BD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Hệ thống đã có lịch sử điều khiển thiết bị.</w:t>
            </w:r>
          </w:p>
        </w:tc>
      </w:tr>
      <w:tr w14:paraId="7C36C2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7A176C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Dữ liệu</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921E1E2">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Thiết bị, hành động, trạng thái và thời gian thực hiện.</w:t>
            </w:r>
          </w:p>
        </w:tc>
      </w:tr>
      <w:tr w14:paraId="396956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982B02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09C7BEA">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Danh sách lịch sử điều khiển được hiển thị cho người dùng.</w:t>
            </w:r>
          </w:p>
        </w:tc>
      </w:tr>
    </w:tbl>
    <w:p w14:paraId="23CB9D3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8"/>
          <w:szCs w:val="28"/>
          <w:shd w:val="clear" w:fill="FFFFFF"/>
        </w:rPr>
      </w:pPr>
    </w:p>
    <w:p w14:paraId="6D094FD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lang w:val="vi-VN"/>
        </w:rPr>
      </w:pPr>
      <w:r>
        <w:rPr>
          <w:rFonts w:hint="default" w:ascii="Times New Roman" w:hAnsi="Times New Roman" w:cs="Times New Roman"/>
          <w:b/>
          <w:bCs/>
          <w:i w:val="0"/>
          <w:iCs w:val="0"/>
          <w:caps w:val="0"/>
          <w:color w:val="000000"/>
          <w:spacing w:val="0"/>
          <w:sz w:val="28"/>
          <w:szCs w:val="28"/>
          <w:shd w:val="clear" w:fill="FFFFFF"/>
          <w:lang w:val="vi-VN"/>
        </w:rPr>
        <w:t>Giao diện:</w:t>
      </w:r>
    </w:p>
    <w:p w14:paraId="6A03002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56530" cy="2394585"/>
            <wp:effectExtent l="0" t="0" r="1270" b="1333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21"/>
                    <a:stretch>
                      <a:fillRect/>
                    </a:stretch>
                  </pic:blipFill>
                  <pic:spPr>
                    <a:xfrm>
                      <a:off x="0" y="0"/>
                      <a:ext cx="5256530" cy="2394585"/>
                    </a:xfrm>
                    <a:prstGeom prst="rect">
                      <a:avLst/>
                    </a:prstGeom>
                    <a:noFill/>
                    <a:ln>
                      <a:noFill/>
                    </a:ln>
                  </pic:spPr>
                </pic:pic>
              </a:graphicData>
            </a:graphic>
          </wp:inline>
        </w:drawing>
      </w:r>
    </w:p>
    <w:p w14:paraId="713CE3D4">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17</w:t>
      </w:r>
      <w:r>
        <w:rPr>
          <w:rFonts w:hint="default" w:ascii="Times New Roman" w:hAnsi="Times New Roman" w:cs="Times New Roman"/>
          <w:i/>
          <w:iCs/>
          <w:sz w:val="28"/>
          <w:szCs w:val="28"/>
        </w:rPr>
        <w:fldChar w:fldCharType="end"/>
      </w:r>
      <w:bookmarkStart w:id="83" w:name="_Toc892"/>
      <w:bookmarkStart w:id="84" w:name="_Toc15442"/>
      <w:bookmarkStart w:id="85" w:name="_Toc5165"/>
      <w:bookmarkStart w:id="86" w:name="_Toc3876"/>
      <w:bookmarkStart w:id="87" w:name="_Toc9332"/>
      <w:r>
        <w:rPr>
          <w:rFonts w:hint="default" w:ascii="Times New Roman" w:hAnsi="Times New Roman" w:cs="Times New Roman"/>
          <w:i/>
          <w:iCs/>
          <w:sz w:val="28"/>
          <w:szCs w:val="28"/>
          <w:lang w:val="vi-VN"/>
        </w:rPr>
        <w:t xml:space="preserve"> : Hình đại diên cho UseCase Điều khiển thiết bị</w:t>
      </w:r>
      <w:bookmarkEnd w:id="83"/>
      <w:bookmarkEnd w:id="84"/>
      <w:bookmarkEnd w:id="85"/>
      <w:bookmarkEnd w:id="86"/>
      <w:bookmarkEnd w:id="87"/>
    </w:p>
    <w:p w14:paraId="5AC3A36F">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8"/>
          <w:szCs w:val="28"/>
          <w:lang w:val="vi-VN"/>
        </w:rPr>
      </w:pPr>
    </w:p>
    <w:p w14:paraId="32A345AE">
      <w:pPr>
        <w:rPr>
          <w:rFonts w:hint="default" w:ascii="Times New Roman" w:hAnsi="Times New Roman" w:cs="Times New Roman"/>
          <w:sz w:val="28"/>
          <w:szCs w:val="28"/>
          <w:lang w:val="vi-VN"/>
        </w:rPr>
      </w:pPr>
    </w:p>
    <w:p w14:paraId="4FE3FE3A">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b w:val="0"/>
          <w:bCs w:val="0"/>
          <w:i w:val="0"/>
          <w:iCs w:val="0"/>
          <w:caps w:val="0"/>
          <w:color w:val="000000"/>
          <w:spacing w:val="0"/>
          <w:sz w:val="28"/>
          <w:szCs w:val="28"/>
          <w:shd w:val="clear" w:fill="FFFFFF"/>
          <w:lang w:val="vi-VN"/>
        </w:rPr>
      </w:pPr>
      <w:r>
        <w:rPr>
          <w:rFonts w:hint="default" w:ascii="Times New Roman" w:hAnsi="Times New Roman" w:cs="Times New Roman"/>
          <w:b w:val="0"/>
          <w:bCs w:val="0"/>
          <w:i w:val="0"/>
          <w:iCs w:val="0"/>
          <w:caps w:val="0"/>
          <w:color w:val="000000"/>
          <w:spacing w:val="0"/>
          <w:sz w:val="28"/>
          <w:szCs w:val="28"/>
          <w:shd w:val="clear" w:fill="FFFFFF"/>
          <w:lang w:val="vi-VN"/>
        </w:rPr>
        <w:drawing>
          <wp:inline distT="0" distB="0" distL="114300" distR="114300">
            <wp:extent cx="5271770" cy="3053080"/>
            <wp:effectExtent l="0" t="0" r="1270" b="10160"/>
            <wp:docPr id="12" name="Picture 12" descr="Xem dữ liệu cảm biến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Xem dữ liệu cảm biến thời gian thực"/>
                    <pic:cNvPicPr>
                      <a:picLocks noChangeAspect="1"/>
                    </pic:cNvPicPr>
                  </pic:nvPicPr>
                  <pic:blipFill>
                    <a:blip r:embed="rId22"/>
                    <a:stretch>
                      <a:fillRect/>
                    </a:stretch>
                  </pic:blipFill>
                  <pic:spPr>
                    <a:xfrm>
                      <a:off x="0" y="0"/>
                      <a:ext cx="5271770" cy="3053080"/>
                    </a:xfrm>
                    <a:prstGeom prst="rect">
                      <a:avLst/>
                    </a:prstGeom>
                  </pic:spPr>
                </pic:pic>
              </a:graphicData>
            </a:graphic>
          </wp:inline>
        </w:drawing>
      </w:r>
    </w:p>
    <w:p w14:paraId="2F482EC0">
      <w:pPr>
        <w:pStyle w:val="23"/>
        <w:keepNext w:val="0"/>
        <w:keepLines w:val="0"/>
        <w:widowControl/>
        <w:numPr>
          <w:ilvl w:val="0"/>
          <w:numId w:val="0"/>
        </w:numPr>
        <w:suppressLineNumbers w:val="0"/>
        <w:bidi w:val="0"/>
        <w:spacing w:before="0" w:beforeAutospacing="1" w:after="0" w:afterAutospacing="1"/>
        <w:jc w:val="center"/>
        <w:textAlignment w:val="baseline"/>
        <w:rPr>
          <w:rFonts w:hint="default" w:ascii="Times New Roman" w:hAnsi="Times New Roman" w:cs="Times New Roman"/>
          <w:b w:val="0"/>
          <w:bCs w:val="0"/>
          <w:i/>
          <w:iCs/>
          <w:caps w:val="0"/>
          <w:color w:val="000000"/>
          <w:spacing w:val="0"/>
          <w:sz w:val="28"/>
          <w:szCs w:val="28"/>
          <w:shd w:val="clear" w:fill="FFFFFF"/>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18</w:t>
      </w:r>
      <w:r>
        <w:rPr>
          <w:rFonts w:hint="default" w:ascii="Times New Roman" w:hAnsi="Times New Roman" w:cs="Times New Roman"/>
          <w:i/>
          <w:iCs/>
          <w:sz w:val="28"/>
          <w:szCs w:val="28"/>
        </w:rPr>
        <w:fldChar w:fldCharType="end"/>
      </w:r>
      <w:bookmarkStart w:id="88" w:name="_Toc6226"/>
      <w:bookmarkStart w:id="89" w:name="_Toc14965"/>
      <w:bookmarkStart w:id="90" w:name="_Toc10157"/>
      <w:bookmarkStart w:id="91" w:name="_Toc30908"/>
      <w:bookmarkStart w:id="92" w:name="_Toc7997"/>
      <w:r>
        <w:rPr>
          <w:rFonts w:hint="default" w:ascii="Times New Roman" w:hAnsi="Times New Roman" w:cs="Times New Roman"/>
          <w:i/>
          <w:iCs/>
          <w:sz w:val="28"/>
          <w:szCs w:val="28"/>
          <w:lang w:val="vi-VN"/>
        </w:rPr>
        <w:t xml:space="preserve"> : Sequence Điều khiển thiết bị</w:t>
      </w:r>
      <w:bookmarkEnd w:id="88"/>
      <w:bookmarkEnd w:id="89"/>
      <w:bookmarkEnd w:id="90"/>
      <w:bookmarkEnd w:id="91"/>
      <w:bookmarkEnd w:id="92"/>
    </w:p>
    <w:p w14:paraId="6F1FB6EF">
      <w:pPr>
        <w:rPr>
          <w:rFonts w:hint="default" w:ascii="Times New Roman" w:hAnsi="Times New Roman" w:cs="Times New Roman"/>
          <w:sz w:val="28"/>
          <w:szCs w:val="28"/>
          <w:lang w:val="vi-VN"/>
        </w:rPr>
      </w:pPr>
    </w:p>
    <w:p w14:paraId="1200FA92">
      <w:pPr>
        <w:rPr>
          <w:rFonts w:hint="default" w:ascii="Times New Roman" w:hAnsi="Times New Roman" w:cs="Times New Roman"/>
          <w:sz w:val="28"/>
          <w:szCs w:val="28"/>
          <w:lang w:val="vi-VN"/>
        </w:rPr>
      </w:pPr>
    </w:p>
    <w:p w14:paraId="29870A3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shd w:val="clear" w:fill="FFFFFF"/>
        </w:rPr>
        <w:t>Luồng chính:</w:t>
      </w:r>
    </w:p>
    <w:p w14:paraId="4EAA2C6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1. User truy cập trang lịch sử điều khiển.</w:t>
      </w:r>
    </w:p>
    <w:p w14:paraId="43FDD45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2. Hệ thống lấy dữ liệu lịch sử từ cơ sở dữ liệu.</w:t>
      </w:r>
    </w:p>
    <w:p w14:paraId="548D6EF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3. Hệ thống hiển thị danh sách các thao tác điều khiển.</w:t>
      </w:r>
    </w:p>
    <w:p w14:paraId="6B3CB07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4. User có thể lọc theo thiết bị.</w:t>
      </w:r>
    </w:p>
    <w:p w14:paraId="52BE0D2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5. User có thể lọc theo hành động ON/OFF.</w:t>
      </w:r>
    </w:p>
    <w:p w14:paraId="7B63830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6. User có thể lọc theo trạng thái xử lý.</w:t>
      </w:r>
    </w:p>
    <w:p w14:paraId="7812A66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7. User có thể lựa chọn khoảng thời gian cần xem.</w:t>
      </w:r>
    </w:p>
    <w:p w14:paraId="3417F68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bCs/>
          <w:i w:val="0"/>
          <w:iCs w:val="0"/>
          <w:color w:val="000000"/>
          <w:sz w:val="28"/>
          <w:szCs w:val="28"/>
          <w:u w:val="none"/>
          <w:vertAlign w:val="baseline"/>
          <w:lang w:val="vi-VN"/>
        </w:rPr>
      </w:pPr>
      <w:r>
        <w:rPr>
          <w:rFonts w:hint="default" w:ascii="Times New Roman" w:hAnsi="Times New Roman" w:cs="Times New Roman"/>
          <w:b w:val="0"/>
          <w:bCs w:val="0"/>
          <w:i w:val="0"/>
          <w:iCs w:val="0"/>
          <w:caps w:val="0"/>
          <w:color w:val="000000"/>
          <w:spacing w:val="0"/>
          <w:sz w:val="28"/>
          <w:szCs w:val="28"/>
          <w:shd w:val="clear" w:fill="FFFFFF"/>
        </w:rPr>
        <w:t>8. Hệ thống hiển thị các bản ghi phù hợp.</w:t>
      </w:r>
    </w:p>
    <w:p w14:paraId="77725890">
      <w:pPr>
        <w:keepNext w:val="0"/>
        <w:keepLines w:val="0"/>
        <w:widowControl/>
        <w:suppressLineNumbers w:val="0"/>
        <w:jc w:val="left"/>
        <w:rPr>
          <w:rFonts w:hint="default" w:ascii="Times New Roman" w:hAnsi="Times New Roman" w:cs="Times New Roman"/>
          <w:sz w:val="28"/>
          <w:szCs w:val="28"/>
        </w:rPr>
      </w:pPr>
    </w:p>
    <w:p w14:paraId="08B74F02">
      <w:pPr>
        <w:keepNext w:val="0"/>
        <w:keepLines w:val="0"/>
        <w:widowControl/>
        <w:suppressLineNumbers w:val="0"/>
        <w:jc w:val="left"/>
        <w:rPr>
          <w:rFonts w:hint="default" w:ascii="Times New Roman" w:hAnsi="Times New Roman" w:cs="Times New Roman"/>
          <w:sz w:val="28"/>
          <w:szCs w:val="28"/>
        </w:rPr>
      </w:pPr>
    </w:p>
    <w:p w14:paraId="50472A87">
      <w:pPr>
        <w:keepNext w:val="0"/>
        <w:keepLines w:val="0"/>
        <w:widowControl/>
        <w:suppressLineNumbers w:val="0"/>
        <w:jc w:val="left"/>
        <w:rPr>
          <w:rFonts w:hint="default" w:ascii="Times New Roman" w:hAnsi="Times New Roman" w:cs="Times New Roman"/>
          <w:sz w:val="28"/>
          <w:szCs w:val="28"/>
        </w:rPr>
      </w:pPr>
    </w:p>
    <w:p w14:paraId="5A304A0F">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Luồng ngoại lệ</w:t>
      </w:r>
    </w:p>
    <w:p w14:paraId="01448F45">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E1 – Chưa có lịch sử điều khiển</w:t>
      </w:r>
    </w:p>
    <w:p w14:paraId="183C8707">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2</w:t>
      </w:r>
      <w:r>
        <w:rPr>
          <w:rFonts w:hint="default" w:ascii="Times New Roman" w:hAnsi="Times New Roman" w:cs="Times New Roman"/>
          <w:b w:val="0"/>
          <w:bCs w:val="0"/>
          <w:sz w:val="28"/>
          <w:szCs w:val="28"/>
        </w:rPr>
        <w:t xml:space="preserve">. </w:t>
      </w:r>
    </w:p>
    <w:p w14:paraId="31829AC4">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truy vấn Database nhưng chưa có bản ghi lịch sử điều khiển nào. </w:t>
      </w:r>
    </w:p>
    <w:p w14:paraId="30DDF5A7">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BE → FE</w:t>
      </w:r>
      <w:r>
        <w:rPr>
          <w:rFonts w:hint="default" w:ascii="Times New Roman" w:hAnsi="Times New Roman" w:cs="Times New Roman"/>
          <w:b w:val="0"/>
          <w:bCs w:val="0"/>
          <w:sz w:val="28"/>
          <w:szCs w:val="28"/>
        </w:rPr>
        <w:t xml:space="preserve">: Trả về danh sách rỗng. </w:t>
      </w:r>
    </w:p>
    <w:p w14:paraId="039BA92C">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92"/>
          <w:rFonts w:hint="default" w:ascii="Times New Roman" w:hAnsi="Times New Roman" w:cs="Times New Roman"/>
          <w:b w:val="0"/>
          <w:bCs w:val="0"/>
          <w:sz w:val="28"/>
          <w:szCs w:val="28"/>
        </w:rPr>
        <w:t>“Chưa có lịch sử điều khiển thiết bị.”</w:t>
      </w:r>
      <w:r>
        <w:rPr>
          <w:rFonts w:hint="default" w:ascii="Times New Roman" w:hAnsi="Times New Roman" w:cs="Times New Roman"/>
          <w:b w:val="0"/>
          <w:bCs w:val="0"/>
          <w:sz w:val="28"/>
          <w:szCs w:val="28"/>
        </w:rPr>
        <w:t xml:space="preserve"> </w:t>
      </w:r>
    </w:p>
    <w:p w14:paraId="670AE8E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E2 – Không có dữ liệu phù hợp với bộ lọc</w:t>
      </w:r>
    </w:p>
    <w:p w14:paraId="0EB5A9CE">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8</w:t>
      </w:r>
      <w:r>
        <w:rPr>
          <w:rFonts w:hint="default" w:ascii="Times New Roman" w:hAnsi="Times New Roman" w:cs="Times New Roman"/>
          <w:b w:val="0"/>
          <w:bCs w:val="0"/>
          <w:sz w:val="28"/>
          <w:szCs w:val="28"/>
        </w:rPr>
        <w:t xml:space="preserve">. </w:t>
      </w:r>
    </w:p>
    <w:p w14:paraId="634EC617">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User chọn thiết bị, hành động, trạng thái hoặc khoảng thời gian nhưng không có bản ghi phù hợp. </w:t>
      </w:r>
    </w:p>
    <w:p w14:paraId="7A2B481C">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DB → BE</w:t>
      </w:r>
      <w:r>
        <w:rPr>
          <w:rFonts w:hint="default" w:ascii="Times New Roman" w:hAnsi="Times New Roman" w:cs="Times New Roman"/>
          <w:b w:val="0"/>
          <w:bCs w:val="0"/>
          <w:sz w:val="28"/>
          <w:szCs w:val="28"/>
        </w:rPr>
        <w:t xml:space="preserve">: Trả về danh sách rỗng. </w:t>
      </w:r>
    </w:p>
    <w:p w14:paraId="3BB814F4">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BE → FE</w:t>
      </w:r>
      <w:r>
        <w:rPr>
          <w:rFonts w:hint="default" w:ascii="Times New Roman" w:hAnsi="Times New Roman" w:cs="Times New Roman"/>
          <w:b w:val="0"/>
          <w:bCs w:val="0"/>
          <w:sz w:val="28"/>
          <w:szCs w:val="28"/>
        </w:rPr>
        <w:t xml:space="preserve">: Trả kết quả không có dữ liệu. </w:t>
      </w:r>
    </w:p>
    <w:p w14:paraId="16624E20">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92"/>
          <w:rFonts w:hint="default" w:ascii="Times New Roman" w:hAnsi="Times New Roman" w:cs="Times New Roman"/>
          <w:b w:val="0"/>
          <w:bCs w:val="0"/>
          <w:sz w:val="28"/>
          <w:szCs w:val="28"/>
        </w:rPr>
        <w:t>“Không tìm thấy lịch sử điều khiển phù hợp.</w:t>
      </w:r>
      <w:r>
        <w:rPr>
          <w:rStyle w:val="92"/>
          <w:rFonts w:hint="default" w:ascii="Times New Roman" w:hAnsi="Times New Roman" w:cs="Times New Roman"/>
          <w:sz w:val="28"/>
          <w:szCs w:val="28"/>
        </w:rPr>
        <w:t>”</w:t>
      </w:r>
      <w:r>
        <w:rPr>
          <w:rFonts w:hint="default" w:ascii="Times New Roman" w:hAnsi="Times New Roman" w:cs="Times New Roman"/>
          <w:sz w:val="28"/>
          <w:szCs w:val="28"/>
        </w:rPr>
        <w:t xml:space="preserve"> </w:t>
      </w:r>
    </w:p>
    <w:p w14:paraId="10ED2BD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E3 – Khoảng thời gian không hợp lệ</w:t>
      </w:r>
    </w:p>
    <w:p w14:paraId="66853A9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Ví dụ:</w:t>
      </w:r>
    </w:p>
    <w:p w14:paraId="45B17135">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Từ ngày: 20/08/2026</w:t>
      </w:r>
    </w:p>
    <w:p w14:paraId="06BCAF43">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Đến ngày: 10/08/2026</w:t>
      </w:r>
    </w:p>
    <w:p w14:paraId="5FDE512A">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7–8</w:t>
      </w:r>
      <w:r>
        <w:rPr>
          <w:rFonts w:hint="default" w:ascii="Times New Roman" w:hAnsi="Times New Roman" w:cs="Times New Roman"/>
          <w:b w:val="0"/>
          <w:bCs w:val="0"/>
          <w:sz w:val="28"/>
          <w:szCs w:val="28"/>
        </w:rPr>
        <w:t xml:space="preserve">. </w:t>
      </w:r>
    </w:p>
    <w:p w14:paraId="31DBD96C">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FE hoặc Backend phát hiện ngày bắt đầu lớn hơn ngày kết thúc. </w:t>
      </w:r>
    </w:p>
    <w:p w14:paraId="6CA42F1A">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Hệ thống không thực hiện truy vấn. </w:t>
      </w:r>
    </w:p>
    <w:p w14:paraId="7C57FB0D">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92"/>
          <w:rFonts w:hint="default" w:ascii="Times New Roman" w:hAnsi="Times New Roman" w:cs="Times New Roman"/>
          <w:b w:val="0"/>
          <w:bCs w:val="0"/>
          <w:sz w:val="28"/>
          <w:szCs w:val="28"/>
        </w:rPr>
        <w:t>“Khoảng thời gian không hợp lệ.”</w:t>
      </w:r>
      <w:r>
        <w:rPr>
          <w:rFonts w:hint="default" w:ascii="Times New Roman" w:hAnsi="Times New Roman" w:cs="Times New Roman"/>
          <w:b w:val="0"/>
          <w:bCs w:val="0"/>
          <w:sz w:val="28"/>
          <w:szCs w:val="28"/>
        </w:rPr>
        <w:t xml:space="preserve"> </w:t>
      </w:r>
    </w:p>
    <w:p w14:paraId="5611E53F">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E4 – Lỗi truy vấn Database</w:t>
      </w:r>
    </w:p>
    <w:p w14:paraId="08A5B18A">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Xảy ra tại bước </w:t>
      </w:r>
      <w:r>
        <w:rPr>
          <w:rStyle w:val="92"/>
          <w:rFonts w:hint="default" w:ascii="Times New Roman" w:hAnsi="Times New Roman" w:cs="Times New Roman"/>
          <w:b w:val="0"/>
          <w:bCs w:val="0"/>
          <w:sz w:val="28"/>
          <w:szCs w:val="28"/>
        </w:rPr>
        <w:t>2 hoặc 8</w:t>
      </w:r>
      <w:r>
        <w:rPr>
          <w:rFonts w:hint="default" w:ascii="Times New Roman" w:hAnsi="Times New Roman" w:cs="Times New Roman"/>
          <w:b w:val="0"/>
          <w:bCs w:val="0"/>
          <w:sz w:val="28"/>
          <w:szCs w:val="28"/>
        </w:rPr>
        <w:t xml:space="preserve">. </w:t>
      </w:r>
    </w:p>
    <w:p w14:paraId="122CDE31">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không thể lấy dữ liệu lịch sử do Database gặp lỗi. </w:t>
      </w:r>
    </w:p>
    <w:p w14:paraId="6ADD4A7F">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Backend trả lỗi về FE. </w:t>
      </w:r>
    </w:p>
    <w:p w14:paraId="68D4524C">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FE → User</w:t>
      </w:r>
      <w:r>
        <w:rPr>
          <w:rFonts w:hint="default" w:ascii="Times New Roman" w:hAnsi="Times New Roman" w:cs="Times New Roman"/>
          <w:b w:val="0"/>
          <w:bCs w:val="0"/>
          <w:sz w:val="28"/>
          <w:szCs w:val="28"/>
        </w:rPr>
        <w:t xml:space="preserve">: Hiển thị thông báo: </w:t>
      </w:r>
      <w:r>
        <w:rPr>
          <w:rStyle w:val="92"/>
          <w:rFonts w:hint="default" w:ascii="Times New Roman" w:hAnsi="Times New Roman" w:cs="Times New Roman"/>
          <w:b w:val="0"/>
          <w:bCs w:val="0"/>
          <w:sz w:val="28"/>
          <w:szCs w:val="28"/>
        </w:rPr>
        <w:t>“Không thể tải lịch sử điều khiển. Vui lòng thử lại.”</w:t>
      </w:r>
    </w:p>
    <w:p w14:paraId="7853EC27">
      <w:pPr>
        <w:pStyle w:val="4"/>
        <w:bidi w:val="0"/>
        <w:rPr>
          <w:rFonts w:hint="default" w:ascii="Times New Roman" w:hAnsi="Times New Roman" w:cs="Times New Roman"/>
          <w:sz w:val="28"/>
          <w:szCs w:val="28"/>
          <w:lang w:val="vi-VN"/>
        </w:rPr>
      </w:pPr>
      <w:bookmarkStart w:id="93" w:name="_Toc28166"/>
      <w:r>
        <w:rPr>
          <w:rFonts w:hint="default" w:ascii="Times New Roman" w:hAnsi="Times New Roman" w:cs="Times New Roman"/>
          <w:sz w:val="28"/>
          <w:szCs w:val="28"/>
          <w:lang w:val="vi-VN"/>
        </w:rPr>
        <w:t>2.6 UseCase: Xem thông tin cá nhân</w:t>
      </w:r>
      <w:bookmarkEnd w:id="93"/>
      <w:r>
        <w:rPr>
          <w:rFonts w:hint="default" w:ascii="Times New Roman" w:hAnsi="Times New Roman" w:cs="Times New Roman"/>
          <w:sz w:val="28"/>
          <w:szCs w:val="28"/>
          <w:lang w:val="vi-VN"/>
        </w:rPr>
        <w:t xml:space="preserve"> </w:t>
      </w:r>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87"/>
        <w:gridCol w:w="5837"/>
      </w:tblGrid>
      <w:tr w14:paraId="5FC650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3BC760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3BFF0F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00000"/>
                <w:spacing w:val="0"/>
                <w:sz w:val="28"/>
                <w:szCs w:val="28"/>
              </w:rPr>
              <w:t>Nội dung</w:t>
            </w:r>
          </w:p>
        </w:tc>
      </w:tr>
      <w:tr w14:paraId="20575E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F56C54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D81575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Xem thông tin cá nhân </w:t>
            </w:r>
          </w:p>
        </w:tc>
      </w:tr>
      <w:tr w14:paraId="6A3E27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722341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D97135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User</w:t>
            </w:r>
          </w:p>
        </w:tc>
      </w:tr>
      <w:tr w14:paraId="75812C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58F8AC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1175D0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Cho phép người dùng xem thông tin cá nhân , đổi mật khẩu</w:t>
            </w:r>
          </w:p>
        </w:tc>
      </w:tr>
      <w:tr w14:paraId="490001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B06654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F00C3AA">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thông có sẵn 4 đường dẫn lần lượt là : github , figma , Docs , Api Doc.</w:t>
            </w:r>
          </w:p>
        </w:tc>
      </w:tr>
      <w:tr w14:paraId="779869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DF4428D">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Dữ liệu</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3B0E16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User</w:t>
            </w:r>
          </w:p>
        </w:tc>
      </w:tr>
      <w:tr w14:paraId="52E64F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0699C8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rPr>
            </w:pPr>
            <w:r>
              <w:rPr>
                <w:rFonts w:hint="default" w:ascii="Times New Roman" w:hAnsi="Times New Roman" w:eastAsia="Segoe UI" w:cs="Times New Roman"/>
                <w:b w:val="0"/>
                <w:bCs w:val="0"/>
                <w:i w:val="0"/>
                <w:iCs w:val="0"/>
                <w:caps w:val="0"/>
                <w:color w:val="000000"/>
                <w:spacing w:val="0"/>
                <w:sz w:val="28"/>
                <w:szCs w:val="28"/>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6722E7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Xem được các thông tin của user , cũng như các đường dẫn khác</w:t>
            </w:r>
          </w:p>
        </w:tc>
      </w:tr>
    </w:tbl>
    <w:p w14:paraId="5B43A6C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sz w:val="28"/>
          <w:szCs w:val="28"/>
        </w:rPr>
      </w:pPr>
    </w:p>
    <w:p w14:paraId="7D4C444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3031718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74C80895">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79F27F8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2DFD0E5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36DFA93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3A5B8CC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749BBB4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21DB166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7C2992E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71D4C5E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6CE009EE">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p>
    <w:p w14:paraId="4469803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Giao diện:</w:t>
      </w:r>
    </w:p>
    <w:p w14:paraId="685F684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0340" cy="3010535"/>
            <wp:effectExtent l="0" t="0" r="12700"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stretch>
                      <a:fillRect/>
                    </a:stretch>
                  </pic:blipFill>
                  <pic:spPr>
                    <a:xfrm>
                      <a:off x="0" y="0"/>
                      <a:ext cx="5260340" cy="3010535"/>
                    </a:xfrm>
                    <a:prstGeom prst="rect">
                      <a:avLst/>
                    </a:prstGeom>
                    <a:noFill/>
                    <a:ln>
                      <a:noFill/>
                    </a:ln>
                  </pic:spPr>
                </pic:pic>
              </a:graphicData>
            </a:graphic>
          </wp:inline>
        </w:drawing>
      </w:r>
    </w:p>
    <w:p w14:paraId="7A67D175">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19</w:t>
      </w:r>
      <w:r>
        <w:rPr>
          <w:rFonts w:hint="default" w:ascii="Times New Roman" w:hAnsi="Times New Roman" w:cs="Times New Roman"/>
          <w:i/>
          <w:iCs/>
          <w:sz w:val="28"/>
          <w:szCs w:val="28"/>
        </w:rPr>
        <w:fldChar w:fldCharType="end"/>
      </w:r>
      <w:bookmarkStart w:id="94" w:name="_Toc12226"/>
      <w:bookmarkStart w:id="95" w:name="_Toc19748"/>
      <w:r>
        <w:rPr>
          <w:rFonts w:hint="default" w:ascii="Times New Roman" w:hAnsi="Times New Roman" w:cs="Times New Roman"/>
          <w:i/>
          <w:iCs/>
          <w:sz w:val="28"/>
          <w:szCs w:val="28"/>
          <w:lang w:val="vi-VN"/>
        </w:rPr>
        <w:t>: Giao diện Profile</w:t>
      </w:r>
      <w:bookmarkEnd w:id="94"/>
      <w:bookmarkEnd w:id="95"/>
    </w:p>
    <w:p w14:paraId="6180E986">
      <w:pPr>
        <w:rPr>
          <w:rFonts w:hint="default" w:ascii="Times New Roman" w:hAnsi="Times New Roman" w:cs="Times New Roman"/>
          <w:sz w:val="28"/>
          <w:szCs w:val="28"/>
          <w:lang w:val="vi-VN"/>
        </w:rPr>
      </w:pPr>
    </w:p>
    <w:p w14:paraId="1249952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66690" cy="2779395"/>
            <wp:effectExtent l="0" t="0" r="6350" b="9525"/>
            <wp:docPr id="9" name="Picture 9" descr="profil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ofilrjpg"/>
                    <pic:cNvPicPr>
                      <a:picLocks noChangeAspect="1"/>
                    </pic:cNvPicPr>
                  </pic:nvPicPr>
                  <pic:blipFill>
                    <a:blip r:embed="rId24"/>
                    <a:stretch>
                      <a:fillRect/>
                    </a:stretch>
                  </pic:blipFill>
                  <pic:spPr>
                    <a:xfrm>
                      <a:off x="0" y="0"/>
                      <a:ext cx="5266690" cy="2779395"/>
                    </a:xfrm>
                    <a:prstGeom prst="rect">
                      <a:avLst/>
                    </a:prstGeom>
                  </pic:spPr>
                </pic:pic>
              </a:graphicData>
            </a:graphic>
          </wp:inline>
        </w:drawing>
      </w:r>
    </w:p>
    <w:p w14:paraId="16675145">
      <w:pPr>
        <w:pStyle w:val="23"/>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20</w:t>
      </w:r>
      <w:r>
        <w:rPr>
          <w:rFonts w:hint="default" w:ascii="Times New Roman" w:hAnsi="Times New Roman" w:cs="Times New Roman"/>
          <w:i/>
          <w:iCs/>
          <w:sz w:val="28"/>
          <w:szCs w:val="28"/>
        </w:rPr>
        <w:fldChar w:fldCharType="end"/>
      </w:r>
      <w:bookmarkStart w:id="96" w:name="_Toc834"/>
      <w:bookmarkStart w:id="97" w:name="_Toc6217"/>
      <w:r>
        <w:rPr>
          <w:rFonts w:hint="default" w:ascii="Times New Roman" w:hAnsi="Times New Roman" w:cs="Times New Roman"/>
          <w:i/>
          <w:iCs/>
          <w:sz w:val="28"/>
          <w:szCs w:val="28"/>
          <w:lang w:val="vi-VN"/>
        </w:rPr>
        <w:t>: Sequence Profile</w:t>
      </w:r>
      <w:bookmarkEnd w:id="96"/>
      <w:bookmarkEnd w:id="97"/>
    </w:p>
    <w:p w14:paraId="5C8B68F8">
      <w:pPr>
        <w:rPr>
          <w:rFonts w:hint="default" w:ascii="Times New Roman" w:hAnsi="Times New Roman" w:cs="Times New Roman"/>
          <w:sz w:val="28"/>
          <w:szCs w:val="28"/>
          <w:lang w:val="vi-VN"/>
        </w:rPr>
      </w:pPr>
    </w:p>
    <w:p w14:paraId="30EB2BF4">
      <w:pPr>
        <w:rPr>
          <w:rFonts w:hint="default" w:ascii="Times New Roman" w:hAnsi="Times New Roman" w:cs="Times New Roman"/>
          <w:sz w:val="28"/>
          <w:szCs w:val="28"/>
          <w:lang w:val="vi-VN"/>
        </w:rPr>
      </w:pPr>
    </w:p>
    <w:p w14:paraId="0A7A2F84">
      <w:pPr>
        <w:pStyle w:val="250"/>
        <w:bidi w:val="0"/>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Luồng chính:</w:t>
      </w:r>
    </w:p>
    <w:p w14:paraId="465D5BF1">
      <w:pPr>
        <w:pStyle w:val="250"/>
        <w:bidi w:val="0"/>
        <w:ind w:left="0" w:leftChars="0" w:firstLine="0" w:firstLineChars="0"/>
        <w:rPr>
          <w:rFonts w:hint="default" w:ascii="Times New Roman" w:hAnsi="Times New Roman" w:cs="Times New Roman"/>
          <w:sz w:val="28"/>
          <w:szCs w:val="28"/>
        </w:rPr>
      </w:pPr>
    </w:p>
    <w:p w14:paraId="30504980">
      <w:pPr>
        <w:pStyle w:val="250"/>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Mô tả:</w:t>
      </w:r>
    </w:p>
    <w:p w14:paraId="310D25BB">
      <w:pPr>
        <w:pStyle w:val="250"/>
        <w:rPr>
          <w:rFonts w:hint="default" w:ascii="Times New Roman" w:hAnsi="Times New Roman" w:cs="Times New Roman"/>
          <w:sz w:val="28"/>
          <w:szCs w:val="28"/>
          <w:lang w:val="vi-VN"/>
        </w:rPr>
      </w:pPr>
      <w:r>
        <w:rPr>
          <w:rFonts w:hint="default" w:ascii="Times New Roman" w:hAnsi="Times New Roman" w:cs="Times New Roman"/>
          <w:sz w:val="28"/>
          <w:szCs w:val="28"/>
          <w:lang w:val="vi-VN"/>
        </w:rPr>
        <w:t>1. User Truy cập trang Profile</w:t>
      </w:r>
    </w:p>
    <w:p w14:paraId="32AF7039">
      <w:pPr>
        <w:pStyle w:val="250"/>
        <w:rPr>
          <w:rFonts w:hint="default" w:ascii="Times New Roman" w:hAnsi="Times New Roman" w:cs="Times New Roman"/>
          <w:sz w:val="28"/>
          <w:szCs w:val="28"/>
          <w:lang w:val="vi-VN"/>
        </w:rPr>
      </w:pPr>
      <w:r>
        <w:rPr>
          <w:rFonts w:hint="default" w:ascii="Times New Roman" w:hAnsi="Times New Roman" w:cs="Times New Roman"/>
          <w:sz w:val="28"/>
          <w:szCs w:val="28"/>
          <w:lang w:val="vi-VN"/>
        </w:rPr>
        <w:t>2. FE Gửi request GET /api/profile kèm header Authorization: Bearer token lên BE</w:t>
      </w:r>
    </w:p>
    <w:p w14:paraId="63C36EC3">
      <w:pPr>
        <w:pStyle w:val="250"/>
        <w:rPr>
          <w:rFonts w:hint="default" w:ascii="Times New Roman" w:hAnsi="Times New Roman" w:cs="Times New Roman"/>
          <w:sz w:val="28"/>
          <w:szCs w:val="28"/>
          <w:lang w:val="vi-VN"/>
        </w:rPr>
      </w:pPr>
      <w:r>
        <w:rPr>
          <w:rFonts w:hint="default" w:ascii="Times New Roman" w:hAnsi="Times New Roman" w:cs="Times New Roman"/>
          <w:sz w:val="28"/>
          <w:szCs w:val="28"/>
          <w:lang w:val="vi-VN"/>
        </w:rPr>
        <w:t>3. BE Giải mã JWT Token và lấy thông tin user_id</w:t>
      </w:r>
    </w:p>
    <w:p w14:paraId="5ABBDE7E">
      <w:pPr>
        <w:pStyle w:val="250"/>
        <w:rPr>
          <w:rFonts w:hint="default" w:ascii="Times New Roman" w:hAnsi="Times New Roman" w:cs="Times New Roman"/>
          <w:sz w:val="28"/>
          <w:szCs w:val="28"/>
          <w:lang w:val="vi-VN"/>
        </w:rPr>
      </w:pPr>
      <w:r>
        <w:rPr>
          <w:rFonts w:hint="default" w:ascii="Times New Roman" w:hAnsi="Times New Roman" w:cs="Times New Roman"/>
          <w:sz w:val="28"/>
          <w:szCs w:val="28"/>
          <w:lang w:val="vi-VN"/>
        </w:rPr>
        <w:t>4. BE Truy vấn DB: SELECT * FROM users WHERE id = ?</w:t>
      </w:r>
    </w:p>
    <w:p w14:paraId="1097422E">
      <w:pPr>
        <w:pStyle w:val="250"/>
        <w:rPr>
          <w:rFonts w:hint="default" w:ascii="Times New Roman" w:hAnsi="Times New Roman" w:cs="Times New Roman"/>
          <w:sz w:val="28"/>
          <w:szCs w:val="28"/>
          <w:lang w:val="vi-VN"/>
        </w:rPr>
      </w:pPr>
      <w:r>
        <w:rPr>
          <w:rFonts w:hint="default" w:ascii="Times New Roman" w:hAnsi="Times New Roman" w:cs="Times New Roman"/>
          <w:sz w:val="28"/>
          <w:szCs w:val="28"/>
          <w:lang w:val="vi-VN"/>
        </w:rPr>
        <w:t>5. DB Trả về thông tin user cho BE</w:t>
      </w:r>
    </w:p>
    <w:p w14:paraId="5E1EA4E5">
      <w:pPr>
        <w:pStyle w:val="250"/>
        <w:rPr>
          <w:rFonts w:hint="default" w:ascii="Times New Roman" w:hAnsi="Times New Roman" w:cs="Times New Roman"/>
          <w:sz w:val="28"/>
          <w:szCs w:val="28"/>
          <w:lang w:val="vi-VN"/>
        </w:rPr>
      </w:pPr>
      <w:r>
        <w:rPr>
          <w:rFonts w:hint="default" w:ascii="Times New Roman" w:hAnsi="Times New Roman" w:cs="Times New Roman"/>
          <w:sz w:val="28"/>
          <w:szCs w:val="28"/>
          <w:lang w:val="vi-VN"/>
        </w:rPr>
        <w:t>6. BE Trả về response 200 OK kèm dữ liệu {name, student_id, class, email,  github, figma, postman, report} cho FE</w:t>
      </w:r>
    </w:p>
    <w:p w14:paraId="4577FC9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7. FE Hiển thị thông tin Profile và các liên kết cho User</w:t>
      </w:r>
    </w:p>
    <w:p w14:paraId="3CC4808F">
      <w:pPr>
        <w:rPr>
          <w:rFonts w:hint="default" w:ascii="Times New Roman" w:hAnsi="Times New Roman" w:cs="Times New Roman"/>
          <w:sz w:val="28"/>
          <w:szCs w:val="28"/>
          <w:lang w:val="vi-VN"/>
        </w:rPr>
      </w:pPr>
    </w:p>
    <w:p w14:paraId="529151A8">
      <w:pPr>
        <w:rPr>
          <w:rFonts w:hint="default" w:ascii="Times New Roman" w:hAnsi="Times New Roman" w:cs="Times New Roman"/>
          <w:sz w:val="28"/>
          <w:szCs w:val="28"/>
          <w:lang w:val="vi-VN"/>
        </w:rPr>
      </w:pPr>
    </w:p>
    <w:p w14:paraId="4DEFA4AC">
      <w:pPr>
        <w:pStyle w:val="23"/>
        <w:keepNext w:val="0"/>
        <w:keepLines w:val="0"/>
        <w:widowControl/>
        <w:numPr>
          <w:ilvl w:val="0"/>
          <w:numId w:val="0"/>
        </w:numPr>
        <w:suppressLineNumbers w:val="0"/>
        <w:bidi w:val="0"/>
        <w:spacing w:before="0" w:beforeAutospacing="1" w:after="0" w:afterAutospacing="1"/>
        <w:jc w:val="both"/>
        <w:textAlignment w:val="baseline"/>
        <w:rPr>
          <w:rFonts w:hint="default" w:ascii="Times New Roman" w:hAnsi="Times New Roman" w:cs="Times New Roman"/>
          <w:b/>
          <w:bCs/>
          <w:i w:val="0"/>
          <w:iCs w:val="0"/>
          <w:caps w:val="0"/>
          <w:color w:val="000000"/>
          <w:spacing w:val="0"/>
          <w:sz w:val="28"/>
          <w:szCs w:val="28"/>
          <w:shd w:val="clear" w:fill="FFFFFF"/>
          <w:lang w:val="vi-VN"/>
        </w:rPr>
      </w:pPr>
      <w:r>
        <w:rPr>
          <w:rFonts w:hint="default" w:ascii="Times New Roman" w:hAnsi="Times New Roman" w:cs="Times New Roman"/>
          <w:b/>
          <w:bCs/>
          <w:i w:val="0"/>
          <w:iCs w:val="0"/>
          <w:caps w:val="0"/>
          <w:color w:val="000000"/>
          <w:spacing w:val="0"/>
          <w:sz w:val="28"/>
          <w:szCs w:val="28"/>
          <w:shd w:val="clear" w:fill="FFFFFF"/>
          <w:lang w:val="vi-VN"/>
        </w:rPr>
        <w:t>Luồng ngoại lệ:</w:t>
      </w:r>
    </w:p>
    <w:p w14:paraId="38A0B804">
      <w:pPr>
        <w:rPr>
          <w:rFonts w:hint="default" w:ascii="Times New Roman" w:hAnsi="Times New Roman" w:cs="Times New Roman"/>
          <w:sz w:val="28"/>
          <w:szCs w:val="28"/>
          <w:lang w:val="vi-VN"/>
        </w:rPr>
      </w:pPr>
    </w:p>
    <w:p w14:paraId="5089369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Dựa vào luồng chính của Use Case </w:t>
      </w:r>
      <w:r>
        <w:rPr>
          <w:rFonts w:hint="default" w:ascii="Times New Roman" w:hAnsi="Times New Roman" w:cs="Times New Roman"/>
          <w:b/>
          <w:bCs/>
          <w:sz w:val="28"/>
          <w:szCs w:val="28"/>
        </w:rPr>
        <w:t>"Xem thông tin cá nhân"</w:t>
      </w:r>
      <w:r>
        <w:rPr>
          <w:rFonts w:hint="default" w:ascii="Times New Roman" w:hAnsi="Times New Roman" w:cs="Times New Roman"/>
          <w:sz w:val="28"/>
          <w:szCs w:val="28"/>
        </w:rPr>
        <w:t xml:space="preserve"> mà bạn đã cung cấp, tôi đã viết lại các luồng ngoại lệ (Exception Flows) cho phù hợp với ngữ cảnh xác thực token và truy vấn thông tin user. Dưới đây là các luồng ngoại lệ theo đúng mẫu của bạn:</w:t>
      </w:r>
    </w:p>
    <w:p w14:paraId="2A78374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Luồng ngoại lệ</w:t>
      </w:r>
    </w:p>
    <w:p w14:paraId="0BF55DE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E1 – Token không hợp lệ hoặc hết hạn (Unauthorized)</w:t>
      </w:r>
    </w:p>
    <w:p w14:paraId="43F38DA6">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Xảy ra tại bước 3.</w:t>
      </w:r>
    </w:p>
    <w:p w14:paraId="3FDF6ECD">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Backend giải mã JWT Token nhưng phát hiện token đã hết hạn, bị sai lệch hoặc không tồn tại trong header.</w:t>
      </w:r>
    </w:p>
    <w:p w14:paraId="0DACBC17">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BE → FE: Trả về lỗi 401 Unauthorized.</w:t>
      </w:r>
    </w:p>
    <w:p w14:paraId="14BCEF14">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FE → User: Chuyển hướng người dùng về trang Đăng nhập và hiển thị thông báo: “Phiên đăng nhập đã hết hạn. Vui lòng đăng nhập lại.”</w:t>
      </w:r>
    </w:p>
    <w:p w14:paraId="2880251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E2 – Không tìm thấy thông tin tài khoản trong cơ sở dữ liệu</w:t>
      </w:r>
    </w:p>
    <w:p w14:paraId="6B1F690E">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Xảy ra tại bước 5.</w:t>
      </w:r>
    </w:p>
    <w:p w14:paraId="18190B7B">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Backend truy vấn Database với </w:t>
      </w:r>
      <w:r>
        <w:rPr>
          <w:rStyle w:val="44"/>
          <w:rFonts w:hint="default" w:ascii="Times New Roman" w:hAnsi="Times New Roman" w:cs="Times New Roman"/>
          <w:sz w:val="28"/>
          <w:szCs w:val="28"/>
        </w:rPr>
        <w:t>user_id</w:t>
      </w:r>
      <w:r>
        <w:rPr>
          <w:rFonts w:hint="default" w:ascii="Times New Roman" w:hAnsi="Times New Roman" w:cs="Times New Roman"/>
          <w:sz w:val="28"/>
          <w:szCs w:val="28"/>
        </w:rPr>
        <w:t xml:space="preserve"> lấy được từ token, nhưng không tìm thấy bản ghi nào (có thể tài khoản đã bị xóa hoặc vô hiệu hóa).</w:t>
      </w:r>
    </w:p>
    <w:p w14:paraId="5895F882">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DB → BE: Trả về kết quả rỗng.</w:t>
      </w:r>
    </w:p>
    <w:p w14:paraId="6B619027">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BE → FE: Trả về lỗi 404 Not Found.</w:t>
      </w:r>
    </w:p>
    <w:p w14:paraId="270FB8F0">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FE → User: Hiển thị thông báo: “Không tìm thấy thông tin tài khoản của bạn. Vui lòng liên hệ quản trị viên.”</w:t>
      </w:r>
    </w:p>
    <w:p w14:paraId="6862544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E3 – Lỗi kết nối Database hoặc Server</w:t>
      </w:r>
    </w:p>
    <w:p w14:paraId="23F2C6A7">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Xảy ra tại bước 4 hoặc 5.</w:t>
      </w:r>
    </w:p>
    <w:p w14:paraId="163777E9">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Backend không thể kết nối với Database hoặc truy vấn bị lỗi do hệ thống.</w:t>
      </w:r>
    </w:p>
    <w:p w14:paraId="00D8C3BC">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DB → BE: Trả về lỗi hệ thống.</w:t>
      </w:r>
    </w:p>
    <w:p w14:paraId="1CF98C8F">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BE → FE: Trả về lỗi 500 Internal Server Error.</w:t>
      </w:r>
    </w:p>
    <w:p w14:paraId="5AB11B28">
      <w:pPr>
        <w:pStyle w:val="85"/>
        <w:keepNext w:val="0"/>
        <w:keepLines w:val="0"/>
        <w:widowControl/>
        <w:numPr>
          <w:ilvl w:val="0"/>
          <w:numId w:val="66"/>
        </w:numPr>
        <w:suppressLineNumbers w:val="0"/>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FE → User: Hiển thị thông báo: “Không thể tải thông tin cá nhân lúc này. Vui lòng thử lại sau.”</w:t>
      </w:r>
    </w:p>
    <w:p w14:paraId="0980B16B">
      <w:pPr>
        <w:pStyle w:val="23"/>
        <w:keepNext w:val="0"/>
        <w:keepLines w:val="0"/>
        <w:widowControl/>
        <w:suppressLineNumbers w:val="0"/>
        <w:bidi w:val="0"/>
        <w:spacing w:before="0" w:beforeAutospacing="0" w:after="200" w:afterAutospacing="0" w:line="16" w:lineRule="atLeast"/>
        <w:jc w:val="both"/>
        <w:rPr>
          <w:rFonts w:hint="default" w:ascii="Times New Roman" w:hAnsi="Times New Roman" w:cs="Times New Roman"/>
          <w:i w:val="0"/>
          <w:iCs w:val="0"/>
          <w:sz w:val="28"/>
          <w:szCs w:val="28"/>
          <w:lang w:val="vi-VN"/>
        </w:rPr>
      </w:pPr>
    </w:p>
    <w:p w14:paraId="3E505C28">
      <w:pPr>
        <w:pStyle w:val="3"/>
        <w:bidi w:val="0"/>
        <w:rPr>
          <w:rFonts w:hint="default" w:ascii="Times New Roman" w:hAnsi="Times New Roman" w:cs="Times New Roman"/>
          <w:sz w:val="28"/>
          <w:szCs w:val="28"/>
          <w:lang w:val="vi-VN"/>
        </w:rPr>
      </w:pPr>
      <w:bookmarkStart w:id="98" w:name="_Toc64"/>
      <w:bookmarkStart w:id="99" w:name="_Toc26328"/>
      <w:r>
        <w:rPr>
          <w:rFonts w:hint="default" w:ascii="Times New Roman" w:hAnsi="Times New Roman" w:cs="Times New Roman"/>
          <w:sz w:val="28"/>
          <w:szCs w:val="28"/>
          <w:lang w:val="vi-VN"/>
        </w:rPr>
        <w:t>3</w:t>
      </w:r>
      <w:r>
        <w:rPr>
          <w:rFonts w:hint="default" w:ascii="Times New Roman" w:hAnsi="Times New Roman" w:cs="Times New Roman"/>
          <w:sz w:val="28"/>
          <w:szCs w:val="28"/>
        </w:rPr>
        <w:t xml:space="preserve">. </w:t>
      </w:r>
      <w:bookmarkEnd w:id="98"/>
      <w:bookmarkEnd w:id="99"/>
      <w:r>
        <w:rPr>
          <w:rFonts w:hint="default" w:cs="Times New Roman"/>
          <w:sz w:val="28"/>
          <w:szCs w:val="28"/>
          <w:lang w:val="en-US"/>
        </w:rPr>
        <w:t>Thi</w:t>
      </w:r>
      <w:r>
        <w:rPr>
          <w:rFonts w:hint="default" w:cs="Times New Roman"/>
          <w:sz w:val="28"/>
          <w:szCs w:val="28"/>
          <w:lang w:val="vi-VN"/>
        </w:rPr>
        <w:t>ết kế API</w:t>
      </w:r>
    </w:p>
    <w:p w14:paraId="2BEEDCA1">
      <w:pPr>
        <w:spacing w:after="120"/>
        <w:rPr>
          <w:rFonts w:hint="default" w:ascii="Times New Roman" w:hAnsi="Times New Roman" w:cs="Times New Roman"/>
          <w:sz w:val="28"/>
          <w:szCs w:val="28"/>
        </w:rPr>
      </w:pPr>
      <w:r>
        <w:rPr>
          <w:rFonts w:hint="default" w:ascii="Times New Roman" w:hAnsi="Times New Roman" w:cs="Times New Roman"/>
          <w:sz w:val="28"/>
          <w:szCs w:val="28"/>
        </w:rPr>
        <w:t>Quy ước thiết kế:</w:t>
      </w:r>
    </w:p>
    <w:p w14:paraId="78FD0C08">
      <w:pPr>
        <w:spacing w:after="120"/>
        <w:rPr>
          <w:rFonts w:hint="default" w:ascii="Times New Roman" w:hAnsi="Times New Roman" w:cs="Times New Roman"/>
          <w:sz w:val="28"/>
          <w:szCs w:val="28"/>
        </w:rPr>
      </w:pPr>
      <w:r>
        <w:rPr>
          <w:rFonts w:hint="default" w:ascii="Times New Roman" w:hAnsi="Times New Roman" w:cs="Times New Roman"/>
          <w:sz w:val="28"/>
          <w:szCs w:val="28"/>
        </w:rPr>
        <w:t>• Endpoint dùng danh từ số nhiều: /sensors, /devices, /actions.</w:t>
      </w:r>
    </w:p>
    <w:p w14:paraId="31B211B3">
      <w:pPr>
        <w:spacing w:after="120"/>
        <w:rPr>
          <w:rFonts w:hint="default" w:ascii="Times New Roman" w:hAnsi="Times New Roman" w:cs="Times New Roman"/>
          <w:sz w:val="28"/>
          <w:szCs w:val="28"/>
        </w:rPr>
      </w:pPr>
      <w:r>
        <w:rPr>
          <w:rFonts w:hint="default" w:ascii="Times New Roman" w:hAnsi="Times New Roman" w:cs="Times New Roman"/>
          <w:sz w:val="28"/>
          <w:szCs w:val="28"/>
        </w:rPr>
        <w:t>• JSON dùng camelCase để đồng nhất với frontend React.</w:t>
      </w:r>
    </w:p>
    <w:p w14:paraId="343B6B53">
      <w:pPr>
        <w:spacing w:after="120"/>
        <w:rPr>
          <w:rFonts w:hint="default" w:ascii="Times New Roman" w:hAnsi="Times New Roman" w:cs="Times New Roman"/>
          <w:sz w:val="28"/>
          <w:szCs w:val="28"/>
        </w:rPr>
      </w:pPr>
      <w:r>
        <w:rPr>
          <w:rFonts w:hint="default" w:ascii="Times New Roman" w:hAnsi="Times New Roman" w:cs="Times New Roman"/>
          <w:sz w:val="28"/>
          <w:szCs w:val="28"/>
        </w:rPr>
        <w:t>• Trạng thái lệnh gồm pending, success, failed; trạng thái bật/tắt của LED được lưu riêng bằng isOn.</w:t>
      </w:r>
    </w:p>
    <w:p w14:paraId="58AEEC88">
      <w:pPr>
        <w:spacing w:after="120"/>
        <w:rPr>
          <w:rFonts w:hint="default" w:ascii="Times New Roman" w:hAnsi="Times New Roman" w:cs="Times New Roman"/>
          <w:sz w:val="28"/>
          <w:szCs w:val="28"/>
        </w:rPr>
      </w:pPr>
      <w:r>
        <w:rPr>
          <w:rFonts w:hint="default" w:ascii="Times New Roman" w:hAnsi="Times New Roman" w:cs="Times New Roman"/>
          <w:sz w:val="28"/>
          <w:szCs w:val="28"/>
        </w:rPr>
        <w:t>• API danh sách trả về items và pagination thay vì trộn metadata với dữ liệu.</w:t>
      </w:r>
    </w:p>
    <w:p w14:paraId="3B76E355">
      <w:pPr>
        <w:spacing w:after="120"/>
        <w:rPr>
          <w:rFonts w:hint="default" w:ascii="Times New Roman" w:hAnsi="Times New Roman" w:cs="Times New Roman"/>
          <w:sz w:val="28"/>
          <w:szCs w:val="28"/>
        </w:rPr>
      </w:pPr>
      <w:r>
        <w:rPr>
          <w:rFonts w:hint="default" w:ascii="Times New Roman" w:hAnsi="Times New Roman" w:cs="Times New Roman"/>
          <w:sz w:val="28"/>
          <w:szCs w:val="28"/>
        </w:rPr>
        <w:t>• Backend là thành phần duy nhất giao tiếp MQTT; frontend chỉ gọi REST API.</w:t>
      </w:r>
    </w:p>
    <w:p w14:paraId="12BE6FD2">
      <w:pPr>
        <w:spacing w:after="120"/>
        <w:rPr>
          <w:rFonts w:hint="default" w:ascii="Times New Roman" w:hAnsi="Times New Roman" w:cs="Times New Roman"/>
          <w:sz w:val="28"/>
          <w:szCs w:val="28"/>
        </w:rPr>
      </w:pPr>
      <w:r>
        <w:rPr>
          <w:rFonts w:hint="default" w:ascii="Times New Roman" w:hAnsi="Times New Roman" w:cs="Times New Roman"/>
          <w:sz w:val="28"/>
          <w:szCs w:val="28"/>
        </w:rPr>
        <w:t>Các API cần đăng nhập sử dụng header:</w:t>
      </w:r>
    </w:p>
    <w:tbl>
      <w:tblPr>
        <w:tblStyle w:val="12"/>
        <w:tblW w:w="0" w:type="auto"/>
        <w:tblInd w:w="0" w:type="dxa"/>
        <w:tblLayout w:type="autofit"/>
        <w:tblCellMar>
          <w:top w:w="0" w:type="dxa"/>
          <w:left w:w="108" w:type="dxa"/>
          <w:bottom w:w="0" w:type="dxa"/>
          <w:right w:w="108" w:type="dxa"/>
        </w:tblCellMar>
      </w:tblPr>
      <w:tblGrid>
        <w:gridCol w:w="4552"/>
      </w:tblGrid>
      <w:tr w14:paraId="04E9ECB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03F37C2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Authorization: Bearer &lt;access_token&gt;</w:t>
            </w:r>
          </w:p>
        </w:tc>
      </w:tr>
    </w:tbl>
    <w:p w14:paraId="037FE116">
      <w:pPr>
        <w:rPr>
          <w:rFonts w:hint="default" w:ascii="Times New Roman" w:hAnsi="Times New Roman" w:cs="Times New Roman"/>
          <w:sz w:val="28"/>
          <w:szCs w:val="28"/>
        </w:rPr>
      </w:pPr>
    </w:p>
    <w:p w14:paraId="5F9B68A6">
      <w:pPr>
        <w:spacing w:after="120"/>
        <w:rPr>
          <w:rFonts w:hint="default" w:ascii="Times New Roman" w:hAnsi="Times New Roman" w:cs="Times New Roman"/>
          <w:sz w:val="28"/>
          <w:szCs w:val="28"/>
        </w:rPr>
      </w:pPr>
      <w:r>
        <w:rPr>
          <w:rFonts w:hint="default" w:ascii="Times New Roman" w:hAnsi="Times New Roman" w:cs="Times New Roman"/>
          <w:sz w:val="28"/>
          <w:szCs w:val="28"/>
        </w:rPr>
        <w:t>Response thành công có cấu trúc chung:</w:t>
      </w:r>
    </w:p>
    <w:tbl>
      <w:tblPr>
        <w:tblStyle w:val="12"/>
        <w:tblW w:w="9317" w:type="dxa"/>
        <w:tblInd w:w="0" w:type="dxa"/>
        <w:tblLayout w:type="autofit"/>
        <w:tblCellMar>
          <w:top w:w="0" w:type="dxa"/>
          <w:left w:w="108" w:type="dxa"/>
          <w:bottom w:w="0" w:type="dxa"/>
          <w:right w:w="108" w:type="dxa"/>
        </w:tblCellMar>
      </w:tblPr>
      <w:tblGrid>
        <w:gridCol w:w="9317"/>
      </w:tblGrid>
      <w:tr w14:paraId="3C60729E">
        <w:tblPrEx>
          <w:tblCellMar>
            <w:top w:w="0" w:type="dxa"/>
            <w:left w:w="108" w:type="dxa"/>
            <w:bottom w:w="0" w:type="dxa"/>
            <w:right w:w="108" w:type="dxa"/>
          </w:tblCellMar>
        </w:tblPrEx>
        <w:tc>
          <w:tcPr>
            <w:tcW w:w="9317"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182D5037">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"message": "Thành công",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2F4EC266">
      <w:pPr>
        <w:rPr>
          <w:rFonts w:hint="default" w:ascii="Times New Roman" w:hAnsi="Times New Roman" w:cs="Times New Roman"/>
          <w:sz w:val="28"/>
          <w:szCs w:val="28"/>
        </w:rPr>
      </w:pPr>
    </w:p>
    <w:p w14:paraId="297DBFC5">
      <w:pPr>
        <w:spacing w:after="120"/>
        <w:rPr>
          <w:rFonts w:hint="default" w:ascii="Times New Roman" w:hAnsi="Times New Roman" w:cs="Times New Roman"/>
          <w:sz w:val="28"/>
          <w:szCs w:val="28"/>
        </w:rPr>
      </w:pPr>
      <w:r>
        <w:rPr>
          <w:rFonts w:hint="default" w:ascii="Times New Roman" w:hAnsi="Times New Roman" w:cs="Times New Roman"/>
          <w:sz w:val="28"/>
          <w:szCs w:val="28"/>
        </w:rPr>
        <w:t>Response lỗi có cấu trúc chung:</w:t>
      </w:r>
    </w:p>
    <w:tbl>
      <w:tblPr>
        <w:tblStyle w:val="12"/>
        <w:tblW w:w="9354" w:type="dxa"/>
        <w:tblInd w:w="0" w:type="dxa"/>
        <w:tblLayout w:type="autofit"/>
        <w:tblCellMar>
          <w:top w:w="0" w:type="dxa"/>
          <w:left w:w="108" w:type="dxa"/>
          <w:bottom w:w="0" w:type="dxa"/>
          <w:right w:w="108" w:type="dxa"/>
        </w:tblCellMar>
      </w:tblPr>
      <w:tblGrid>
        <w:gridCol w:w="9354"/>
      </w:tblGrid>
      <w:tr w14:paraId="37A16424">
        <w:tblPrEx>
          <w:tblCellMar>
            <w:top w:w="0" w:type="dxa"/>
            <w:left w:w="108" w:type="dxa"/>
            <w:bottom w:w="0" w:type="dxa"/>
            <w:right w:w="108" w:type="dxa"/>
          </w:tblCellMar>
        </w:tblPrEx>
        <w:tc>
          <w:tcPr>
            <w:tcW w:w="9354"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60A406A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"message": "Dữ liệu không hợp lệ",</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"errorCode": "VALIDATION_ERROR",</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"errors":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0676C10B">
      <w:pPr>
        <w:rPr>
          <w:rFonts w:hint="default" w:ascii="Times New Roman" w:hAnsi="Times New Roman" w:cs="Times New Roman"/>
          <w:sz w:val="28"/>
          <w:szCs w:val="28"/>
        </w:rPr>
      </w:pPr>
    </w:p>
    <w:p w14:paraId="0604AECA">
      <w:pPr>
        <w:rPr>
          <w:rFonts w:hint="default" w:ascii="Times New Roman" w:hAnsi="Times New Roman" w:cs="Times New Roman"/>
          <w:sz w:val="28"/>
          <w:szCs w:val="28"/>
        </w:rPr>
      </w:pPr>
    </w:p>
    <w:p w14:paraId="01EAD4C0">
      <w:pPr>
        <w:rPr>
          <w:rFonts w:hint="default" w:ascii="Times New Roman" w:hAnsi="Times New Roman" w:cs="Times New Roman"/>
          <w:sz w:val="28"/>
          <w:szCs w:val="28"/>
        </w:rPr>
      </w:pPr>
    </w:p>
    <w:p w14:paraId="1B9B519A">
      <w:pPr>
        <w:rPr>
          <w:rFonts w:hint="default" w:ascii="Times New Roman" w:hAnsi="Times New Roman" w:cs="Times New Roman"/>
          <w:sz w:val="28"/>
          <w:szCs w:val="28"/>
        </w:rPr>
      </w:pPr>
    </w:p>
    <w:p w14:paraId="75C4CA2C">
      <w:pPr>
        <w:rPr>
          <w:rFonts w:hint="default" w:ascii="Times New Roman" w:hAnsi="Times New Roman" w:cs="Times New Roman"/>
          <w:sz w:val="28"/>
          <w:szCs w:val="28"/>
        </w:rPr>
      </w:pPr>
    </w:p>
    <w:p w14:paraId="0FD9E303">
      <w:pPr>
        <w:rPr>
          <w:rFonts w:hint="default" w:ascii="Times New Roman" w:hAnsi="Times New Roman" w:cs="Times New Roman"/>
          <w:sz w:val="28"/>
          <w:szCs w:val="28"/>
        </w:rPr>
      </w:pPr>
    </w:p>
    <w:p w14:paraId="037C9454">
      <w:pPr>
        <w:pStyle w:val="4"/>
        <w:bidi w:val="0"/>
        <w:rPr>
          <w:rFonts w:hint="default" w:ascii="Times New Roman" w:hAnsi="Times New Roman" w:cs="Times New Roman"/>
          <w:sz w:val="28"/>
          <w:szCs w:val="28"/>
        </w:rPr>
      </w:pPr>
      <w:bookmarkStart w:id="100" w:name="_Toc17237"/>
      <w:bookmarkStart w:id="101" w:name="_Toc31602"/>
      <w:r>
        <w:rPr>
          <w:rFonts w:hint="default" w:ascii="Times New Roman" w:hAnsi="Times New Roman" w:cs="Times New Roman"/>
          <w:sz w:val="28"/>
          <w:szCs w:val="28"/>
          <w:lang w:val="vi-VN"/>
        </w:rPr>
        <w:t>3.1</w:t>
      </w:r>
      <w:r>
        <w:rPr>
          <w:rFonts w:hint="default" w:ascii="Times New Roman" w:hAnsi="Times New Roman" w:cs="Times New Roman"/>
          <w:sz w:val="28"/>
          <w:szCs w:val="28"/>
        </w:rPr>
        <w:t>. Danh sách API</w:t>
      </w:r>
      <w:bookmarkEnd w:id="100"/>
      <w:bookmarkEnd w:id="101"/>
    </w:p>
    <w:tbl>
      <w:tblPr>
        <w:tblStyle w:val="12"/>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008"/>
        <w:gridCol w:w="1155"/>
        <w:gridCol w:w="2990"/>
        <w:gridCol w:w="4191"/>
      </w:tblGrid>
      <w:tr w14:paraId="5CF8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08" w:type="dxa"/>
            <w:shd w:val="clear" w:color="auto" w:fill="auto"/>
          </w:tcPr>
          <w:p w14:paraId="48C39EB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API ID</w:t>
            </w:r>
          </w:p>
        </w:tc>
        <w:tc>
          <w:tcPr>
            <w:tcW w:w="1155" w:type="dxa"/>
            <w:shd w:val="clear" w:color="auto" w:fill="auto"/>
          </w:tcPr>
          <w:p w14:paraId="6EDFFAF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Method</w:t>
            </w:r>
          </w:p>
        </w:tc>
        <w:tc>
          <w:tcPr>
            <w:tcW w:w="2990" w:type="dxa"/>
            <w:shd w:val="clear" w:color="auto" w:fill="auto"/>
          </w:tcPr>
          <w:p w14:paraId="480A4B9C">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Endpoint</w:t>
            </w:r>
          </w:p>
        </w:tc>
        <w:tc>
          <w:tcPr>
            <w:tcW w:w="4191" w:type="dxa"/>
            <w:shd w:val="clear" w:color="auto" w:fill="auto"/>
          </w:tcPr>
          <w:p w14:paraId="5B85C14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Mô tả ngắn</w:t>
            </w:r>
          </w:p>
        </w:tc>
      </w:tr>
      <w:tr w14:paraId="284B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08" w:type="dxa"/>
            <w:shd w:val="clear" w:color="auto" w:fill="auto"/>
          </w:tcPr>
          <w:p w14:paraId="330FE49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API-01</w:t>
            </w:r>
          </w:p>
        </w:tc>
        <w:tc>
          <w:tcPr>
            <w:tcW w:w="1155" w:type="dxa"/>
            <w:shd w:val="clear" w:color="auto" w:fill="auto"/>
          </w:tcPr>
          <w:p w14:paraId="7BA7B548">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POST</w:t>
            </w:r>
          </w:p>
        </w:tc>
        <w:tc>
          <w:tcPr>
            <w:tcW w:w="2990" w:type="dxa"/>
            <w:shd w:val="clear" w:color="auto" w:fill="auto"/>
          </w:tcPr>
          <w:p w14:paraId="119A32BC">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/api/auth/login</w:t>
            </w:r>
          </w:p>
        </w:tc>
        <w:tc>
          <w:tcPr>
            <w:tcW w:w="4191" w:type="dxa"/>
            <w:shd w:val="clear" w:color="auto" w:fill="auto"/>
          </w:tcPr>
          <w:p w14:paraId="018A08B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Đăng nhập , lấy JWT token</w:t>
            </w:r>
          </w:p>
        </w:tc>
      </w:tr>
      <w:tr w14:paraId="5605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227403DB">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API-02</w:t>
            </w:r>
          </w:p>
        </w:tc>
        <w:tc>
          <w:tcPr>
            <w:tcW w:w="1155" w:type="dxa"/>
            <w:shd w:val="clear" w:color="auto" w:fill="auto"/>
          </w:tcPr>
          <w:p w14:paraId="432FC221">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GET</w:t>
            </w:r>
          </w:p>
        </w:tc>
        <w:tc>
          <w:tcPr>
            <w:tcW w:w="2990" w:type="dxa"/>
            <w:shd w:val="clear" w:color="auto" w:fill="auto"/>
          </w:tcPr>
          <w:p w14:paraId="27F4370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/api/dashboard/summary</w:t>
            </w:r>
          </w:p>
        </w:tc>
        <w:tc>
          <w:tcPr>
            <w:tcW w:w="4191" w:type="dxa"/>
            <w:shd w:val="clear" w:color="auto" w:fill="auto"/>
          </w:tcPr>
          <w:p w14:paraId="30B969D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thông tin về dashboard</w:t>
            </w:r>
          </w:p>
        </w:tc>
      </w:tr>
      <w:tr w14:paraId="70C4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08" w:type="dxa"/>
            <w:shd w:val="clear" w:color="auto" w:fill="auto"/>
          </w:tcPr>
          <w:p w14:paraId="11CDCFF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API-03</w:t>
            </w:r>
          </w:p>
        </w:tc>
        <w:tc>
          <w:tcPr>
            <w:tcW w:w="1155" w:type="dxa"/>
            <w:shd w:val="clear" w:color="auto" w:fill="auto"/>
          </w:tcPr>
          <w:p w14:paraId="5C14560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GET</w:t>
            </w:r>
          </w:p>
        </w:tc>
        <w:tc>
          <w:tcPr>
            <w:tcW w:w="2990" w:type="dxa"/>
            <w:shd w:val="clear" w:color="auto" w:fill="auto"/>
          </w:tcPr>
          <w:p w14:paraId="60A6AC01">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/api/sensors/realtime</w:t>
            </w:r>
          </w:p>
        </w:tc>
        <w:tc>
          <w:tcPr>
            <w:tcW w:w="4191" w:type="dxa"/>
            <w:shd w:val="clear" w:color="auto" w:fill="auto"/>
          </w:tcPr>
          <w:p w14:paraId="5D1178A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dữ liệu cảm biến realtime</w:t>
            </w:r>
          </w:p>
        </w:tc>
      </w:tr>
      <w:tr w14:paraId="4086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08" w:type="dxa"/>
            <w:shd w:val="clear" w:color="auto" w:fill="auto"/>
          </w:tcPr>
          <w:p w14:paraId="2A0843B7">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API-04</w:t>
            </w:r>
          </w:p>
        </w:tc>
        <w:tc>
          <w:tcPr>
            <w:tcW w:w="1155" w:type="dxa"/>
            <w:shd w:val="clear" w:color="auto" w:fill="auto"/>
          </w:tcPr>
          <w:p w14:paraId="11AF453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GET</w:t>
            </w:r>
          </w:p>
        </w:tc>
        <w:tc>
          <w:tcPr>
            <w:tcW w:w="2990" w:type="dxa"/>
            <w:shd w:val="clear" w:color="auto" w:fill="auto"/>
          </w:tcPr>
          <w:p w14:paraId="699FEDC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/api/sensors/history</w:t>
            </w:r>
          </w:p>
        </w:tc>
        <w:tc>
          <w:tcPr>
            <w:tcW w:w="4191" w:type="dxa"/>
            <w:shd w:val="clear" w:color="auto" w:fill="auto"/>
          </w:tcPr>
          <w:p w14:paraId="23F19AE1">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dữ liệu lịch sử của cảm biến</w:t>
            </w:r>
          </w:p>
        </w:tc>
      </w:tr>
      <w:tr w14:paraId="3E5D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55E96F5">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API-05</w:t>
            </w:r>
          </w:p>
        </w:tc>
        <w:tc>
          <w:tcPr>
            <w:tcW w:w="1155" w:type="dxa"/>
            <w:shd w:val="clear" w:color="auto" w:fill="auto"/>
          </w:tcPr>
          <w:p w14:paraId="32B36FAA">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w:t>
            </w:r>
          </w:p>
        </w:tc>
        <w:tc>
          <w:tcPr>
            <w:tcW w:w="2990" w:type="dxa"/>
            <w:shd w:val="clear" w:color="auto" w:fill="auto"/>
          </w:tcPr>
          <w:p w14:paraId="677B7F3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rPr>
              <w:t>/api/sensors/</w:t>
            </w:r>
            <w:r>
              <w:rPr>
                <w:rFonts w:hint="default" w:ascii="Times New Roman" w:hAnsi="Times New Roman" w:cs="Times New Roman"/>
                <w:sz w:val="28"/>
                <w:szCs w:val="28"/>
                <w:lang w:val="vi-VN"/>
              </w:rPr>
              <w:t>{id}</w:t>
            </w:r>
          </w:p>
        </w:tc>
        <w:tc>
          <w:tcPr>
            <w:tcW w:w="4191" w:type="dxa"/>
            <w:shd w:val="clear" w:color="auto" w:fill="auto"/>
          </w:tcPr>
          <w:p w14:paraId="1B707E3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Lấy chi tiết một cảm biến </w:t>
            </w:r>
          </w:p>
        </w:tc>
      </w:tr>
      <w:tr w14:paraId="3F2A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08" w:type="dxa"/>
            <w:shd w:val="clear" w:color="auto" w:fill="auto"/>
          </w:tcPr>
          <w:p w14:paraId="1B657BA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rPr>
              <w:t>API-0</w:t>
            </w:r>
            <w:r>
              <w:rPr>
                <w:rFonts w:hint="default" w:ascii="Times New Roman" w:hAnsi="Times New Roman" w:cs="Times New Roman"/>
                <w:sz w:val="28"/>
                <w:szCs w:val="28"/>
                <w:lang w:val="vi-VN"/>
              </w:rPr>
              <w:t>6</w:t>
            </w:r>
          </w:p>
        </w:tc>
        <w:tc>
          <w:tcPr>
            <w:tcW w:w="1155" w:type="dxa"/>
            <w:shd w:val="clear" w:color="auto" w:fill="auto"/>
          </w:tcPr>
          <w:p w14:paraId="507247A8">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GET</w:t>
            </w:r>
          </w:p>
        </w:tc>
        <w:tc>
          <w:tcPr>
            <w:tcW w:w="2990" w:type="dxa"/>
            <w:shd w:val="clear" w:color="auto" w:fill="auto"/>
          </w:tcPr>
          <w:p w14:paraId="1202C26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/api/devices</w:t>
            </w:r>
          </w:p>
        </w:tc>
        <w:tc>
          <w:tcPr>
            <w:tcW w:w="4191" w:type="dxa"/>
            <w:shd w:val="clear" w:color="auto" w:fill="auto"/>
          </w:tcPr>
          <w:p w14:paraId="08A4171B">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ra danh sách đèn led</w:t>
            </w:r>
          </w:p>
        </w:tc>
      </w:tr>
      <w:tr w14:paraId="42DD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08" w:type="dxa"/>
            <w:shd w:val="clear" w:color="auto" w:fill="auto"/>
          </w:tcPr>
          <w:p w14:paraId="208C423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rPr>
              <w:t>API-0</w:t>
            </w:r>
            <w:r>
              <w:rPr>
                <w:rFonts w:hint="default" w:ascii="Times New Roman" w:hAnsi="Times New Roman" w:cs="Times New Roman"/>
                <w:sz w:val="28"/>
                <w:szCs w:val="28"/>
                <w:lang w:val="vi-VN"/>
              </w:rPr>
              <w:t>7</w:t>
            </w:r>
          </w:p>
        </w:tc>
        <w:tc>
          <w:tcPr>
            <w:tcW w:w="1155" w:type="dxa"/>
            <w:shd w:val="clear" w:color="auto" w:fill="auto"/>
          </w:tcPr>
          <w:p w14:paraId="259A096A">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POST</w:t>
            </w:r>
          </w:p>
        </w:tc>
        <w:tc>
          <w:tcPr>
            <w:tcW w:w="2990" w:type="dxa"/>
            <w:shd w:val="clear" w:color="auto" w:fill="auto"/>
          </w:tcPr>
          <w:p w14:paraId="66EA7155">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/api/devices/{id}/control</w:t>
            </w:r>
          </w:p>
        </w:tc>
        <w:tc>
          <w:tcPr>
            <w:tcW w:w="4191" w:type="dxa"/>
            <w:shd w:val="clear" w:color="auto" w:fill="auto"/>
          </w:tcPr>
          <w:p w14:paraId="57A28BC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Điều khiển đèn led</w:t>
            </w:r>
          </w:p>
        </w:tc>
      </w:tr>
      <w:tr w14:paraId="0C992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7" w:hRule="atLeast"/>
        </w:trPr>
        <w:tc>
          <w:tcPr>
            <w:tcW w:w="1008" w:type="dxa"/>
            <w:shd w:val="clear" w:color="auto" w:fill="auto"/>
          </w:tcPr>
          <w:p w14:paraId="0DAC4DE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rPr>
              <w:t>API-0</w:t>
            </w:r>
            <w:r>
              <w:rPr>
                <w:rFonts w:hint="default" w:ascii="Times New Roman" w:hAnsi="Times New Roman" w:cs="Times New Roman"/>
                <w:sz w:val="28"/>
                <w:szCs w:val="28"/>
                <w:lang w:val="vi-VN"/>
              </w:rPr>
              <w:t>8</w:t>
            </w:r>
          </w:p>
        </w:tc>
        <w:tc>
          <w:tcPr>
            <w:tcW w:w="1155" w:type="dxa"/>
            <w:shd w:val="clear" w:color="auto" w:fill="auto"/>
          </w:tcPr>
          <w:p w14:paraId="123738FB">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POST</w:t>
            </w:r>
          </w:p>
        </w:tc>
        <w:tc>
          <w:tcPr>
            <w:tcW w:w="2990" w:type="dxa"/>
            <w:shd w:val="clear" w:color="auto" w:fill="auto"/>
          </w:tcPr>
          <w:p w14:paraId="7E3FDC9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/api/devices/control-all</w:t>
            </w:r>
          </w:p>
        </w:tc>
        <w:tc>
          <w:tcPr>
            <w:tcW w:w="4191" w:type="dxa"/>
            <w:shd w:val="clear" w:color="auto" w:fill="auto"/>
          </w:tcPr>
          <w:p w14:paraId="335DA0B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Tắt tất cả đèn led</w:t>
            </w:r>
          </w:p>
        </w:tc>
      </w:tr>
      <w:tr w14:paraId="4F3C0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95" w:hRule="atLeast"/>
        </w:trPr>
        <w:tc>
          <w:tcPr>
            <w:tcW w:w="1008" w:type="dxa"/>
            <w:shd w:val="clear" w:color="auto" w:fill="auto"/>
          </w:tcPr>
          <w:p w14:paraId="2D80DCE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API-09</w:t>
            </w:r>
          </w:p>
        </w:tc>
        <w:tc>
          <w:tcPr>
            <w:tcW w:w="1155" w:type="dxa"/>
            <w:shd w:val="clear" w:color="auto" w:fill="auto"/>
          </w:tcPr>
          <w:p w14:paraId="72D84E0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PATCH</w:t>
            </w:r>
          </w:p>
        </w:tc>
        <w:tc>
          <w:tcPr>
            <w:tcW w:w="2990" w:type="dxa"/>
            <w:shd w:val="clear" w:color="auto" w:fill="auto"/>
          </w:tcPr>
          <w:p w14:paraId="4ED8EBB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rPr>
              <w:t>/api/devices/</w:t>
            </w:r>
            <w:r>
              <w:rPr>
                <w:rFonts w:hint="default" w:ascii="Times New Roman" w:hAnsi="Times New Roman" w:cs="Times New Roman"/>
                <w:sz w:val="28"/>
                <w:szCs w:val="28"/>
                <w:lang w:val="vi-VN"/>
              </w:rPr>
              <w:t>{id}/status</w:t>
            </w:r>
          </w:p>
        </w:tc>
        <w:tc>
          <w:tcPr>
            <w:tcW w:w="4191" w:type="dxa"/>
            <w:shd w:val="clear" w:color="auto" w:fill="auto"/>
          </w:tcPr>
          <w:p w14:paraId="10982988">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rPr>
              <w:t>Cập nhật trạng thái từ HW (MQTT response)</w:t>
            </w:r>
          </w:p>
        </w:tc>
      </w:tr>
      <w:tr w14:paraId="4976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08" w:type="dxa"/>
            <w:shd w:val="clear" w:color="auto" w:fill="auto"/>
          </w:tcPr>
          <w:p w14:paraId="70EB6A5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rPr>
              <w:t>API-</w:t>
            </w:r>
            <w:r>
              <w:rPr>
                <w:rFonts w:hint="default" w:ascii="Times New Roman" w:hAnsi="Times New Roman" w:cs="Times New Roman"/>
                <w:sz w:val="28"/>
                <w:szCs w:val="28"/>
                <w:lang w:val="vi-VN"/>
              </w:rPr>
              <w:t>10</w:t>
            </w:r>
          </w:p>
        </w:tc>
        <w:tc>
          <w:tcPr>
            <w:tcW w:w="1155" w:type="dxa"/>
            <w:shd w:val="clear" w:color="auto" w:fill="auto"/>
          </w:tcPr>
          <w:p w14:paraId="0E0B9FC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GET</w:t>
            </w:r>
          </w:p>
        </w:tc>
        <w:tc>
          <w:tcPr>
            <w:tcW w:w="2990" w:type="dxa"/>
            <w:shd w:val="clear" w:color="auto" w:fill="auto"/>
          </w:tcPr>
          <w:p w14:paraId="5690414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/api/actions</w:t>
            </w:r>
          </w:p>
        </w:tc>
        <w:tc>
          <w:tcPr>
            <w:tcW w:w="4191" w:type="dxa"/>
            <w:shd w:val="clear" w:color="auto" w:fill="auto"/>
          </w:tcPr>
          <w:p w14:paraId="167F75EB">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Lịch sử bật tắt đèn led</w:t>
            </w:r>
          </w:p>
        </w:tc>
      </w:tr>
      <w:tr w14:paraId="0DC9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08" w:type="dxa"/>
            <w:shd w:val="clear" w:color="auto" w:fill="auto"/>
          </w:tcPr>
          <w:p w14:paraId="1210789C">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API-11</w:t>
            </w:r>
          </w:p>
        </w:tc>
        <w:tc>
          <w:tcPr>
            <w:tcW w:w="1155" w:type="dxa"/>
            <w:shd w:val="clear" w:color="auto" w:fill="auto"/>
          </w:tcPr>
          <w:p w14:paraId="23CF7B35">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w:t>
            </w:r>
          </w:p>
        </w:tc>
        <w:tc>
          <w:tcPr>
            <w:tcW w:w="2990" w:type="dxa"/>
            <w:shd w:val="clear" w:color="auto" w:fill="auto"/>
          </w:tcPr>
          <w:p w14:paraId="05C10C23">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/api/actions/{id}</w:t>
            </w:r>
          </w:p>
        </w:tc>
        <w:tc>
          <w:tcPr>
            <w:tcW w:w="4191" w:type="dxa"/>
            <w:shd w:val="clear" w:color="auto" w:fill="auto"/>
          </w:tcPr>
          <w:p w14:paraId="117B115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ra chi tiết 1 bản ghi action</w:t>
            </w:r>
          </w:p>
        </w:tc>
      </w:tr>
      <w:tr w14:paraId="0BDB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08" w:type="dxa"/>
            <w:shd w:val="clear" w:color="auto" w:fill="auto"/>
          </w:tcPr>
          <w:p w14:paraId="4239EB4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rPr>
              <w:t>API-</w:t>
            </w:r>
            <w:r>
              <w:rPr>
                <w:rFonts w:hint="default" w:ascii="Times New Roman" w:hAnsi="Times New Roman" w:cs="Times New Roman"/>
                <w:sz w:val="28"/>
                <w:szCs w:val="28"/>
                <w:lang w:val="vi-VN"/>
              </w:rPr>
              <w:t>12</w:t>
            </w:r>
          </w:p>
        </w:tc>
        <w:tc>
          <w:tcPr>
            <w:tcW w:w="1155" w:type="dxa"/>
            <w:shd w:val="clear" w:color="auto" w:fill="auto"/>
          </w:tcPr>
          <w:p w14:paraId="2979DC3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GET</w:t>
            </w:r>
          </w:p>
        </w:tc>
        <w:tc>
          <w:tcPr>
            <w:tcW w:w="2990" w:type="dxa"/>
            <w:shd w:val="clear" w:color="auto" w:fill="auto"/>
          </w:tcPr>
          <w:p w14:paraId="56E412C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/api/profile</w:t>
            </w:r>
          </w:p>
        </w:tc>
        <w:tc>
          <w:tcPr>
            <w:tcW w:w="4191" w:type="dxa"/>
            <w:shd w:val="clear" w:color="auto" w:fill="auto"/>
          </w:tcPr>
          <w:p w14:paraId="2AEAAF8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ra thông tin cá nhân</w:t>
            </w:r>
          </w:p>
        </w:tc>
      </w:tr>
      <w:tr w14:paraId="6FC6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3611474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rPr>
              <w:t>API-1</w:t>
            </w:r>
            <w:r>
              <w:rPr>
                <w:rFonts w:hint="default" w:ascii="Times New Roman" w:hAnsi="Times New Roman" w:cs="Times New Roman"/>
                <w:sz w:val="28"/>
                <w:szCs w:val="28"/>
                <w:lang w:val="vi-VN"/>
              </w:rPr>
              <w:t>3</w:t>
            </w:r>
          </w:p>
        </w:tc>
        <w:tc>
          <w:tcPr>
            <w:tcW w:w="1155" w:type="dxa"/>
            <w:shd w:val="clear" w:color="auto" w:fill="auto"/>
          </w:tcPr>
          <w:p w14:paraId="1806FC3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PATCH</w:t>
            </w:r>
          </w:p>
        </w:tc>
        <w:tc>
          <w:tcPr>
            <w:tcW w:w="2990" w:type="dxa"/>
            <w:shd w:val="clear" w:color="auto" w:fill="auto"/>
          </w:tcPr>
          <w:p w14:paraId="6113CAC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/api/profile</w:t>
            </w:r>
          </w:p>
        </w:tc>
        <w:tc>
          <w:tcPr>
            <w:tcW w:w="4191" w:type="dxa"/>
            <w:shd w:val="clear" w:color="auto" w:fill="auto"/>
          </w:tcPr>
          <w:p w14:paraId="7315B927">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Cập nhật thông tin cá nhân</w:t>
            </w:r>
          </w:p>
        </w:tc>
      </w:tr>
      <w:tr w14:paraId="51DC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08" w:type="dxa"/>
            <w:shd w:val="clear" w:color="auto" w:fill="auto"/>
          </w:tcPr>
          <w:p w14:paraId="5AC46121">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API-14</w:t>
            </w:r>
          </w:p>
        </w:tc>
        <w:tc>
          <w:tcPr>
            <w:tcW w:w="1155" w:type="dxa"/>
            <w:shd w:val="clear" w:color="auto" w:fill="auto"/>
          </w:tcPr>
          <w:p w14:paraId="413DAB2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PATCH</w:t>
            </w:r>
          </w:p>
        </w:tc>
        <w:tc>
          <w:tcPr>
            <w:tcW w:w="2990" w:type="dxa"/>
            <w:shd w:val="clear" w:color="auto" w:fill="auto"/>
          </w:tcPr>
          <w:p w14:paraId="57A772B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vi-VN"/>
              </w:rPr>
              <w:t>api/</w:t>
            </w:r>
            <w:r>
              <w:rPr>
                <w:rFonts w:hint="default" w:ascii="Times New Roman" w:hAnsi="Times New Roman" w:cs="Times New Roman"/>
                <w:sz w:val="28"/>
                <w:szCs w:val="28"/>
              </w:rPr>
              <w:t>profile/password</w:t>
            </w:r>
          </w:p>
        </w:tc>
        <w:tc>
          <w:tcPr>
            <w:tcW w:w="4191" w:type="dxa"/>
            <w:shd w:val="clear" w:color="auto" w:fill="auto"/>
          </w:tcPr>
          <w:p w14:paraId="4DC5627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Đổi mật khẩu</w:t>
            </w:r>
          </w:p>
        </w:tc>
      </w:tr>
    </w:tbl>
    <w:p w14:paraId="4C44BEC5">
      <w:pPr>
        <w:rPr>
          <w:rFonts w:hint="default" w:ascii="Times New Roman" w:hAnsi="Times New Roman" w:cs="Times New Roman"/>
          <w:sz w:val="28"/>
          <w:szCs w:val="28"/>
          <w:lang w:val="vi-VN"/>
        </w:rPr>
      </w:pPr>
    </w:p>
    <w:p w14:paraId="363847F5">
      <w:pPr>
        <w:pStyle w:val="4"/>
        <w:bidi w:val="0"/>
        <w:rPr>
          <w:rFonts w:hint="default" w:ascii="Times New Roman" w:hAnsi="Times New Roman" w:cs="Times New Roman"/>
          <w:sz w:val="28"/>
          <w:szCs w:val="28"/>
        </w:rPr>
      </w:pPr>
      <w:bookmarkStart w:id="102" w:name="_Toc30548"/>
      <w:bookmarkStart w:id="103" w:name="_Toc23457"/>
      <w:r>
        <w:rPr>
          <w:rFonts w:hint="default" w:ascii="Times New Roman" w:hAnsi="Times New Roman" w:cs="Times New Roman"/>
          <w:sz w:val="28"/>
          <w:szCs w:val="28"/>
          <w:lang w:val="vi-VN"/>
        </w:rPr>
        <w:t xml:space="preserve">3.2. API_01: </w:t>
      </w:r>
      <w:r>
        <w:rPr>
          <w:rFonts w:hint="default" w:ascii="Times New Roman" w:hAnsi="Times New Roman" w:cs="Times New Roman"/>
          <w:sz w:val="28"/>
          <w:szCs w:val="28"/>
        </w:rPr>
        <w:t>Authentication</w:t>
      </w:r>
      <w:bookmarkEnd w:id="102"/>
      <w:bookmarkEnd w:id="103"/>
    </w:p>
    <w:p w14:paraId="695A6863">
      <w:pPr>
        <w:numPr>
          <w:ilvl w:val="0"/>
          <w:numId w:val="0"/>
        </w:numPr>
        <w:rPr>
          <w:rFonts w:hint="default" w:ascii="Times New Roman" w:hAnsi="Times New Roman" w:cs="Times New Roman"/>
          <w:sz w:val="28"/>
          <w:szCs w:val="28"/>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7EBD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5D55098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6749" w:type="dxa"/>
            <w:vAlign w:val="center"/>
          </w:tcPr>
          <w:p w14:paraId="225A56B5">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Nội dung</w:t>
            </w:r>
          </w:p>
        </w:tc>
      </w:tr>
      <w:tr w14:paraId="3C1A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391F3584">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 ID</w:t>
            </w:r>
          </w:p>
        </w:tc>
        <w:tc>
          <w:tcPr>
            <w:tcW w:w="6749" w:type="dxa"/>
          </w:tcPr>
          <w:p w14:paraId="7D54DFCB">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API-01</w:t>
            </w:r>
          </w:p>
        </w:tc>
      </w:tr>
      <w:tr w14:paraId="342C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A5EF1C8">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Method</w:t>
            </w:r>
          </w:p>
        </w:tc>
        <w:tc>
          <w:tcPr>
            <w:tcW w:w="6749" w:type="dxa"/>
          </w:tcPr>
          <w:p w14:paraId="076E7933">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POST</w:t>
            </w:r>
          </w:p>
        </w:tc>
      </w:tr>
      <w:tr w14:paraId="2280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A9A76DB">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Endpoint</w:t>
            </w:r>
          </w:p>
        </w:tc>
        <w:tc>
          <w:tcPr>
            <w:tcW w:w="6749" w:type="dxa"/>
          </w:tcPr>
          <w:p w14:paraId="62CE6189">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lang w:val="vi-VN"/>
              </w:rPr>
              <w:t>api</w:t>
            </w:r>
            <w:r>
              <w:rPr>
                <w:rFonts w:hint="default" w:ascii="Times New Roman" w:hAnsi="Times New Roman" w:cs="Times New Roman"/>
                <w:sz w:val="28"/>
                <w:szCs w:val="28"/>
              </w:rPr>
              <w:t>/auth/login</w:t>
            </w:r>
          </w:p>
        </w:tc>
      </w:tr>
      <w:tr w14:paraId="0DBAF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3C34AE21">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Mô tả</w:t>
            </w:r>
          </w:p>
        </w:tc>
        <w:tc>
          <w:tcPr>
            <w:tcW w:w="6749" w:type="dxa"/>
          </w:tcPr>
          <w:p w14:paraId="4C08EEB8">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Xác thực người dùng bằng username/password. Trả về JWT token để sử dụng cho các request tiếp theo.</w:t>
            </w:r>
          </w:p>
        </w:tc>
      </w:tr>
      <w:tr w14:paraId="3DB4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8490635">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Auth</w:t>
            </w:r>
          </w:p>
        </w:tc>
        <w:tc>
          <w:tcPr>
            <w:tcW w:w="6749" w:type="dxa"/>
          </w:tcPr>
          <w:p w14:paraId="0480010A">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Không cần</w:t>
            </w:r>
          </w:p>
        </w:tc>
      </w:tr>
      <w:tr w14:paraId="2DF6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501467C">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DB</w:t>
            </w:r>
          </w:p>
        </w:tc>
        <w:tc>
          <w:tcPr>
            <w:tcW w:w="6749" w:type="dxa"/>
          </w:tcPr>
          <w:p w14:paraId="4CFA00A0">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users</w:t>
            </w:r>
          </w:p>
        </w:tc>
      </w:tr>
      <w:tr w14:paraId="2FC2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3A6DFF3">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MQTT</w:t>
            </w:r>
          </w:p>
        </w:tc>
        <w:tc>
          <w:tcPr>
            <w:tcW w:w="6749" w:type="dxa"/>
          </w:tcPr>
          <w:p w14:paraId="63EA54C0">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bl>
    <w:p w14:paraId="07E053D5">
      <w:pPr>
        <w:numPr>
          <w:ilvl w:val="0"/>
          <w:numId w:val="0"/>
        </w:numPr>
        <w:rPr>
          <w:rFonts w:hint="default" w:ascii="Times New Roman" w:hAnsi="Times New Roman" w:cs="Times New Roman"/>
          <w:sz w:val="28"/>
          <w:szCs w:val="28"/>
        </w:rPr>
      </w:pPr>
    </w:p>
    <w:p w14:paraId="75482D8D">
      <w:pPr>
        <w:rPr>
          <w:rFonts w:hint="default" w:ascii="Times New Roman" w:hAnsi="Times New Roman" w:cs="Times New Roman"/>
          <w:sz w:val="28"/>
          <w:szCs w:val="28"/>
        </w:rPr>
      </w:pPr>
    </w:p>
    <w:p w14:paraId="13CC34D6">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Request body:</w:t>
      </w:r>
    </w:p>
    <w:tbl>
      <w:tblPr>
        <w:tblStyle w:val="12"/>
        <w:tblW w:w="0" w:type="auto"/>
        <w:tblInd w:w="0" w:type="dxa"/>
        <w:tblLayout w:type="autofit"/>
        <w:tblCellMar>
          <w:top w:w="0" w:type="dxa"/>
          <w:left w:w="108" w:type="dxa"/>
          <w:bottom w:w="0" w:type="dxa"/>
          <w:right w:w="108" w:type="dxa"/>
        </w:tblCellMar>
      </w:tblPr>
      <w:tblGrid>
        <w:gridCol w:w="8529"/>
      </w:tblGrid>
      <w:tr w14:paraId="0F5226C7">
        <w:tblPrEx>
          <w:tblCellMar>
            <w:top w:w="0" w:type="dxa"/>
            <w:left w:w="108" w:type="dxa"/>
            <w:bottom w:w="0" w:type="dxa"/>
            <w:right w:w="108" w:type="dxa"/>
          </w:tblCellMar>
        </w:tblPrEx>
        <w:tc>
          <w:tcPr>
            <w:tcW w:w="8529"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5F04DA1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"email": "b23dccn833@stu.ptit.edu.vn",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"password": "12345678"</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26756359">
      <w:pPr>
        <w:rPr>
          <w:rFonts w:hint="default" w:ascii="Times New Roman" w:hAnsi="Times New Roman" w:cs="Times New Roman"/>
          <w:sz w:val="28"/>
          <w:szCs w:val="28"/>
        </w:rPr>
      </w:pPr>
    </w:p>
    <w:p w14:paraId="3397A510">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0" w:type="auto"/>
        <w:tblInd w:w="0" w:type="dxa"/>
        <w:tblLayout w:type="autofit"/>
        <w:tblCellMar>
          <w:top w:w="0" w:type="dxa"/>
          <w:left w:w="108" w:type="dxa"/>
          <w:bottom w:w="0" w:type="dxa"/>
          <w:right w:w="108" w:type="dxa"/>
        </w:tblCellMar>
      </w:tblPr>
      <w:tblGrid>
        <w:gridCol w:w="8517"/>
      </w:tblGrid>
      <w:tr w14:paraId="537EB04E">
        <w:tblPrEx>
          <w:tblCellMar>
            <w:top w:w="0" w:type="dxa"/>
            <w:left w:w="108" w:type="dxa"/>
            <w:bottom w:w="0" w:type="dxa"/>
            <w:right w:w="108" w:type="dxa"/>
          </w:tblCellMar>
        </w:tblPrEx>
        <w:tc>
          <w:tcPr>
            <w:tcW w:w="8517"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7265FC1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"message": "Đăng nhập thành công",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"accessToken": "eyJhbGciOiJIUzI1NiJ9...",</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"expiresIn": 3600,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"user":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"B23DCCN833",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"fullName": "Nguyễn Trọng Toàn",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"email": "b23dccn833@stu.ptit.edu.vn",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"role": "student"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2B5BC019">
      <w:pPr>
        <w:rPr>
          <w:rFonts w:hint="default" w:ascii="Times New Roman" w:hAnsi="Times New Roman" w:cs="Times New Roman"/>
          <w:sz w:val="28"/>
          <w:szCs w:val="28"/>
        </w:rPr>
      </w:pPr>
    </w:p>
    <w:p w14:paraId="6EB51BC4">
      <w:pPr>
        <w:rPr>
          <w:rFonts w:hint="default" w:ascii="Times New Roman" w:hAnsi="Times New Roman" w:cs="Times New Roman"/>
          <w:sz w:val="28"/>
          <w:szCs w:val="28"/>
        </w:rPr>
      </w:pPr>
    </w:p>
    <w:p w14:paraId="5DA95FD1">
      <w:pPr>
        <w:rPr>
          <w:rFonts w:hint="default" w:ascii="Times New Roman" w:hAnsi="Times New Roman" w:cs="Times New Roman"/>
          <w:sz w:val="28"/>
          <w:szCs w:val="28"/>
        </w:rPr>
      </w:pPr>
    </w:p>
    <w:p w14:paraId="5C81A1B1">
      <w:pPr>
        <w:pStyle w:val="4"/>
        <w:bidi w:val="0"/>
        <w:rPr>
          <w:rFonts w:hint="default" w:ascii="Times New Roman" w:hAnsi="Times New Roman" w:cs="Times New Roman"/>
          <w:sz w:val="28"/>
          <w:szCs w:val="28"/>
        </w:rPr>
      </w:pPr>
      <w:bookmarkStart w:id="104" w:name="_Toc5776"/>
      <w:bookmarkStart w:id="105" w:name="_Toc5605"/>
      <w:r>
        <w:rPr>
          <w:rFonts w:hint="default" w:ascii="Times New Roman" w:hAnsi="Times New Roman" w:cs="Times New Roman"/>
          <w:sz w:val="28"/>
          <w:szCs w:val="28"/>
          <w:lang w:val="vi-VN"/>
        </w:rPr>
        <w:t>3.3</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API_02</w:t>
      </w:r>
      <w:r>
        <w:rPr>
          <w:rFonts w:hint="default" w:ascii="Times New Roman" w:hAnsi="Times New Roman" w:cs="Times New Roman"/>
          <w:sz w:val="28"/>
          <w:szCs w:val="28"/>
        </w:rPr>
        <w:t xml:space="preserve"> Dashboard</w:t>
      </w:r>
      <w:bookmarkEnd w:id="104"/>
      <w:bookmarkEnd w:id="10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5907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3" w:type="dxa"/>
            <w:vAlign w:val="center"/>
          </w:tcPr>
          <w:p w14:paraId="05EF2965">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6749" w:type="dxa"/>
            <w:vAlign w:val="center"/>
          </w:tcPr>
          <w:p w14:paraId="231FCFD6">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Nội dung</w:t>
            </w:r>
          </w:p>
        </w:tc>
      </w:tr>
      <w:tr w14:paraId="2C5F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D983A89">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 ID</w:t>
            </w:r>
          </w:p>
        </w:tc>
        <w:tc>
          <w:tcPr>
            <w:tcW w:w="6749" w:type="dxa"/>
          </w:tcPr>
          <w:p w14:paraId="78EC4B28">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rPr>
              <w:t>API-0</w:t>
            </w:r>
            <w:r>
              <w:rPr>
                <w:rFonts w:hint="default" w:ascii="Times New Roman" w:hAnsi="Times New Roman" w:cs="Times New Roman"/>
                <w:sz w:val="28"/>
                <w:szCs w:val="28"/>
                <w:lang w:val="vi-VN"/>
              </w:rPr>
              <w:t>2</w:t>
            </w:r>
          </w:p>
        </w:tc>
      </w:tr>
      <w:tr w14:paraId="26500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BE982F0">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Method</w:t>
            </w:r>
          </w:p>
        </w:tc>
        <w:tc>
          <w:tcPr>
            <w:tcW w:w="6749" w:type="dxa"/>
          </w:tcPr>
          <w:p w14:paraId="779D409D">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w:t>
            </w:r>
          </w:p>
        </w:tc>
      </w:tr>
      <w:tr w14:paraId="6086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233C41FA">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Endpoint</w:t>
            </w:r>
          </w:p>
        </w:tc>
        <w:tc>
          <w:tcPr>
            <w:tcW w:w="6749" w:type="dxa"/>
          </w:tcPr>
          <w:p w14:paraId="1B78F5A2">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api/dashboard/summary</w:t>
            </w:r>
          </w:p>
        </w:tc>
      </w:tr>
      <w:tr w14:paraId="51DA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6B3426D">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Mô tả</w:t>
            </w:r>
          </w:p>
        </w:tc>
        <w:tc>
          <w:tcPr>
            <w:tcW w:w="6749" w:type="dxa"/>
          </w:tcPr>
          <w:p w14:paraId="0DC88D8D">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các thông tin cần thiết của dashboard</w:t>
            </w:r>
          </w:p>
        </w:tc>
      </w:tr>
      <w:tr w14:paraId="7402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438BCA2">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Auth</w:t>
            </w:r>
          </w:p>
        </w:tc>
        <w:tc>
          <w:tcPr>
            <w:tcW w:w="6749" w:type="dxa"/>
          </w:tcPr>
          <w:p w14:paraId="07269F7D">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Có — Bearer Token</w:t>
            </w:r>
          </w:p>
        </w:tc>
      </w:tr>
      <w:tr w14:paraId="2A91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24EB649">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DB</w:t>
            </w:r>
          </w:p>
        </w:tc>
        <w:tc>
          <w:tcPr>
            <w:tcW w:w="6749" w:type="dxa"/>
          </w:tcPr>
          <w:p w14:paraId="460EB4E7">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Sensor , devices</w:t>
            </w:r>
          </w:p>
        </w:tc>
      </w:tr>
      <w:tr w14:paraId="2DBA4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1630B3B4">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MQTT</w:t>
            </w:r>
          </w:p>
        </w:tc>
        <w:tc>
          <w:tcPr>
            <w:tcW w:w="6749" w:type="dxa"/>
          </w:tcPr>
          <w:p w14:paraId="68DA9730">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bl>
    <w:p w14:paraId="0A217F33">
      <w:pPr>
        <w:rPr>
          <w:rFonts w:hint="default" w:ascii="Times New Roman" w:hAnsi="Times New Roman" w:cs="Times New Roman"/>
          <w:sz w:val="28"/>
          <w:szCs w:val="28"/>
        </w:rPr>
      </w:pPr>
    </w:p>
    <w:p w14:paraId="6F8755F0">
      <w:pPr>
        <w:rPr>
          <w:rFonts w:hint="default" w:ascii="Times New Roman" w:hAnsi="Times New Roman" w:cs="Times New Roman"/>
          <w:b/>
          <w:bCs/>
          <w:sz w:val="28"/>
          <w:szCs w:val="28"/>
        </w:rPr>
      </w:pPr>
      <w:r>
        <w:rPr>
          <w:rFonts w:hint="default" w:ascii="Times New Roman" w:hAnsi="Times New Roman" w:cs="Times New Roman"/>
          <w:b/>
          <w:bCs/>
          <w:sz w:val="28"/>
          <w:szCs w:val="28"/>
        </w:rPr>
        <w:t>Request Header:</w:t>
      </w:r>
    </w:p>
    <w:p w14:paraId="48754C42">
      <w:pPr>
        <w:rPr>
          <w:rFonts w:hint="default" w:ascii="Times New Roman" w:hAnsi="Times New Roman" w:cs="Times New Roman"/>
          <w:b/>
          <w:bCs/>
          <w:sz w:val="28"/>
          <w:szCs w:val="28"/>
        </w:rPr>
      </w:pPr>
    </w:p>
    <w:p w14:paraId="19C53178">
      <w:pPr>
        <w:rPr>
          <w:rFonts w:hint="default" w:ascii="Times New Roman" w:hAnsi="Times New Roman" w:cs="Times New Roman"/>
          <w:b/>
          <w:bCs/>
          <w:sz w:val="28"/>
          <w:szCs w:val="28"/>
        </w:rPr>
      </w:pPr>
    </w:p>
    <w:p w14:paraId="655B3DE1">
      <w:pPr>
        <w:rPr>
          <w:rFonts w:hint="default" w:ascii="Times New Roman" w:hAnsi="Times New Roman" w:cs="Times New Roman"/>
          <w:sz w:val="28"/>
          <w:szCs w:val="28"/>
        </w:rPr>
      </w:pPr>
      <w:r>
        <w:rPr>
          <w:rFonts w:hint="default" w:ascii="Times New Roman" w:hAnsi="Times New Roman" w:cs="Times New Roman"/>
          <w:sz w:val="28"/>
          <w:szCs w:val="28"/>
        </w:rPr>
        <w:t>Authorization: Bearer &lt;token&gt;</w:t>
      </w:r>
    </w:p>
    <w:p w14:paraId="70844A60">
      <w:pPr>
        <w:rPr>
          <w:rFonts w:hint="default" w:ascii="Times New Roman" w:hAnsi="Times New Roman" w:cs="Times New Roman"/>
          <w:sz w:val="28"/>
          <w:szCs w:val="28"/>
        </w:rPr>
      </w:pPr>
    </w:p>
    <w:p w14:paraId="172415C9">
      <w:pPr>
        <w:spacing w:after="120"/>
        <w:rPr>
          <w:rFonts w:hint="default" w:ascii="Times New Roman" w:hAnsi="Times New Roman" w:cs="Times New Roman"/>
          <w:sz w:val="28"/>
          <w:szCs w:val="28"/>
        </w:rPr>
      </w:pPr>
    </w:p>
    <w:p w14:paraId="749A3223">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0" w:type="auto"/>
        <w:tblInd w:w="0" w:type="dxa"/>
        <w:tblLayout w:type="autofit"/>
        <w:tblCellMar>
          <w:top w:w="0" w:type="dxa"/>
          <w:left w:w="108" w:type="dxa"/>
          <w:bottom w:w="0" w:type="dxa"/>
          <w:right w:w="108" w:type="dxa"/>
        </w:tblCellMar>
      </w:tblPr>
      <w:tblGrid>
        <w:gridCol w:w="8542"/>
      </w:tblGrid>
      <w:tr w14:paraId="6FED24CB">
        <w:tblPrEx>
          <w:tblCellMar>
            <w:top w:w="0" w:type="dxa"/>
            <w:left w:w="108" w:type="dxa"/>
            <w:bottom w:w="0" w:type="dxa"/>
            <w:right w:w="108" w:type="dxa"/>
          </w:tblCellMar>
        </w:tblPrEx>
        <w:tc>
          <w:tcPr>
            <w:tcW w:w="8542"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5248E2F3">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"sensors":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"temperature": { "value": 28.5, "unit": "°C"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"humidity": { "value": 72, "unit": "%"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"light": { "value": 850, "unit": "lux"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"energyToday": { "value": 3.2, "unit": "kWh"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"devices":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"total": 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"active": 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"offline": 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"updatedAt": "2026-08-18T10:45:00+07:00"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5E9C918F">
      <w:pPr>
        <w:rPr>
          <w:rFonts w:hint="default" w:ascii="Times New Roman" w:hAnsi="Times New Roman" w:cs="Times New Roman"/>
          <w:sz w:val="28"/>
          <w:szCs w:val="28"/>
        </w:rPr>
      </w:pPr>
    </w:p>
    <w:p w14:paraId="4A0E0A32">
      <w:pPr>
        <w:pStyle w:val="4"/>
        <w:bidi w:val="0"/>
        <w:rPr>
          <w:rFonts w:hint="default" w:ascii="Times New Roman" w:hAnsi="Times New Roman" w:cs="Times New Roman"/>
          <w:sz w:val="28"/>
          <w:szCs w:val="28"/>
          <w:lang w:val="vi-VN"/>
        </w:rPr>
      </w:pPr>
      <w:bookmarkStart w:id="106" w:name="_Toc14720"/>
      <w:bookmarkStart w:id="107" w:name="_Toc99"/>
      <w:r>
        <w:rPr>
          <w:rFonts w:hint="default" w:ascii="Times New Roman" w:hAnsi="Times New Roman" w:cs="Times New Roman"/>
          <w:sz w:val="28"/>
          <w:szCs w:val="28"/>
          <w:lang w:val="vi-VN"/>
        </w:rPr>
        <w:t>3.4</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API_03</w:t>
      </w:r>
      <w:r>
        <w:rPr>
          <w:rFonts w:hint="default" w:ascii="Times New Roman" w:hAnsi="Times New Roman" w:cs="Times New Roman"/>
          <w:sz w:val="28"/>
          <w:szCs w:val="28"/>
        </w:rPr>
        <w:t xml:space="preserve"> </w:t>
      </w:r>
      <w:bookmarkEnd w:id="106"/>
      <w:r>
        <w:rPr>
          <w:rFonts w:hint="default" w:ascii="Times New Roman" w:hAnsi="Times New Roman" w:cs="Times New Roman"/>
          <w:sz w:val="28"/>
          <w:szCs w:val="28"/>
          <w:lang w:val="vi-VN"/>
        </w:rPr>
        <w:t>Lấy dữ liệu cảm biến realtime</w:t>
      </w:r>
      <w:bookmarkEnd w:id="107"/>
    </w:p>
    <w:p w14:paraId="4982E8AE">
      <w:pPr>
        <w:spacing w:after="120"/>
        <w:rPr>
          <w:rFonts w:hint="default" w:ascii="Times New Roman" w:hAnsi="Times New Roman" w:cs="Times New Roman"/>
          <w:sz w:val="28"/>
          <w:szCs w:val="28"/>
        </w:rPr>
      </w:pPr>
      <w:r>
        <w:rPr>
          <w:rFonts w:hint="default" w:ascii="Times New Roman" w:hAnsi="Times New Roman" w:cs="Times New Roman"/>
          <w:sz w:val="28"/>
          <w:szCs w:val="28"/>
        </w:rPr>
        <w:t>Giá trị type được hỗ trợ:</w:t>
      </w:r>
    </w:p>
    <w:tbl>
      <w:tblPr>
        <w:tblStyle w:val="12"/>
        <w:tblW w:w="8542" w:type="dxa"/>
        <w:tblInd w:w="0" w:type="dxa"/>
        <w:tblLayout w:type="autofit"/>
        <w:tblCellMar>
          <w:top w:w="0" w:type="dxa"/>
          <w:left w:w="108" w:type="dxa"/>
          <w:bottom w:w="0" w:type="dxa"/>
          <w:right w:w="108" w:type="dxa"/>
        </w:tblCellMar>
      </w:tblPr>
      <w:tblGrid>
        <w:gridCol w:w="1792"/>
        <w:gridCol w:w="3288"/>
        <w:gridCol w:w="3462"/>
      </w:tblGrid>
      <w:tr w14:paraId="258FC4C7">
        <w:tblPrEx>
          <w:tblCellMar>
            <w:top w:w="0" w:type="dxa"/>
            <w:left w:w="108" w:type="dxa"/>
            <w:bottom w:w="0" w:type="dxa"/>
            <w:right w:w="108" w:type="dxa"/>
          </w:tblCellMar>
        </w:tblPrEx>
        <w:trPr>
          <w:tblHeader/>
        </w:trPr>
        <w:tc>
          <w:tcPr>
            <w:tcW w:w="1792" w:type="dxa"/>
            <w:tcBorders>
              <w:top w:val="single" w:color="auto" w:sz="4" w:space="0"/>
              <w:left w:val="single" w:color="auto" w:sz="4" w:space="0"/>
              <w:bottom w:val="single" w:color="auto" w:sz="4" w:space="0"/>
              <w:right w:val="single" w:color="auto" w:sz="4" w:space="0"/>
            </w:tcBorders>
            <w:shd w:val="clear" w:color="auto" w:fill="auto"/>
          </w:tcPr>
          <w:p w14:paraId="016BF66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Type</w:t>
            </w:r>
          </w:p>
        </w:tc>
        <w:tc>
          <w:tcPr>
            <w:tcW w:w="3288" w:type="dxa"/>
            <w:tcBorders>
              <w:top w:val="single" w:color="auto" w:sz="4" w:space="0"/>
              <w:left w:val="single" w:color="auto" w:sz="4" w:space="0"/>
              <w:bottom w:val="single" w:color="auto" w:sz="4" w:space="0"/>
              <w:right w:val="single" w:color="auto" w:sz="4" w:space="0"/>
            </w:tcBorders>
            <w:shd w:val="clear" w:color="auto" w:fill="auto"/>
          </w:tcPr>
          <w:p w14:paraId="0F235B3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Ý nghĩa</w:t>
            </w:r>
          </w:p>
        </w:tc>
        <w:tc>
          <w:tcPr>
            <w:tcW w:w="3462" w:type="dxa"/>
            <w:tcBorders>
              <w:top w:val="single" w:color="auto" w:sz="4" w:space="0"/>
              <w:left w:val="single" w:color="auto" w:sz="4" w:space="0"/>
              <w:bottom w:val="single" w:color="auto" w:sz="4" w:space="0"/>
              <w:right w:val="single" w:color="auto" w:sz="4" w:space="0"/>
            </w:tcBorders>
            <w:shd w:val="clear" w:color="auto" w:fill="auto"/>
          </w:tcPr>
          <w:p w14:paraId="3ECD8B2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Đơn vị</w:t>
            </w:r>
          </w:p>
        </w:tc>
      </w:tr>
      <w:tr w14:paraId="7D53E689">
        <w:tblPrEx>
          <w:tblCellMar>
            <w:top w:w="0" w:type="dxa"/>
            <w:left w:w="108" w:type="dxa"/>
            <w:bottom w:w="0" w:type="dxa"/>
            <w:right w:w="108" w:type="dxa"/>
          </w:tblCellMar>
        </w:tblPrEx>
        <w:tc>
          <w:tcPr>
            <w:tcW w:w="1792" w:type="dxa"/>
            <w:tcBorders>
              <w:top w:val="single" w:color="auto" w:sz="4" w:space="0"/>
              <w:left w:val="single" w:color="auto" w:sz="4" w:space="0"/>
              <w:bottom w:val="single" w:color="auto" w:sz="4" w:space="0"/>
              <w:right w:val="single" w:color="auto" w:sz="4" w:space="0"/>
            </w:tcBorders>
            <w:shd w:val="clear" w:color="auto" w:fill="auto"/>
          </w:tcPr>
          <w:p w14:paraId="0DC9021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temperature</w:t>
            </w:r>
          </w:p>
        </w:tc>
        <w:tc>
          <w:tcPr>
            <w:tcW w:w="3288" w:type="dxa"/>
            <w:tcBorders>
              <w:top w:val="single" w:color="auto" w:sz="4" w:space="0"/>
              <w:left w:val="single" w:color="auto" w:sz="4" w:space="0"/>
              <w:bottom w:val="single" w:color="auto" w:sz="4" w:space="0"/>
              <w:right w:val="single" w:color="auto" w:sz="4" w:space="0"/>
            </w:tcBorders>
            <w:shd w:val="clear" w:color="auto" w:fill="auto"/>
          </w:tcPr>
          <w:p w14:paraId="6792D09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Nhiệt độ</w:t>
            </w:r>
          </w:p>
        </w:tc>
        <w:tc>
          <w:tcPr>
            <w:tcW w:w="3462" w:type="dxa"/>
            <w:tcBorders>
              <w:top w:val="single" w:color="auto" w:sz="4" w:space="0"/>
              <w:left w:val="single" w:color="auto" w:sz="4" w:space="0"/>
              <w:bottom w:val="single" w:color="auto" w:sz="4" w:space="0"/>
              <w:right w:val="single" w:color="auto" w:sz="4" w:space="0"/>
            </w:tcBorders>
            <w:shd w:val="clear" w:color="auto" w:fill="auto"/>
          </w:tcPr>
          <w:p w14:paraId="77631B6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°C</w:t>
            </w:r>
          </w:p>
        </w:tc>
      </w:tr>
      <w:tr w14:paraId="7EE5ED63">
        <w:tblPrEx>
          <w:tblCellMar>
            <w:top w:w="0" w:type="dxa"/>
            <w:left w:w="108" w:type="dxa"/>
            <w:bottom w:w="0" w:type="dxa"/>
            <w:right w:w="108" w:type="dxa"/>
          </w:tblCellMar>
        </w:tblPrEx>
        <w:tc>
          <w:tcPr>
            <w:tcW w:w="1792" w:type="dxa"/>
            <w:tcBorders>
              <w:top w:val="single" w:color="auto" w:sz="4" w:space="0"/>
              <w:left w:val="single" w:color="auto" w:sz="4" w:space="0"/>
              <w:bottom w:val="single" w:color="auto" w:sz="4" w:space="0"/>
              <w:right w:val="single" w:color="auto" w:sz="4" w:space="0"/>
            </w:tcBorders>
            <w:shd w:val="clear" w:color="auto" w:fill="auto"/>
          </w:tcPr>
          <w:p w14:paraId="7CEFD2B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humidity</w:t>
            </w:r>
          </w:p>
        </w:tc>
        <w:tc>
          <w:tcPr>
            <w:tcW w:w="3288" w:type="dxa"/>
            <w:tcBorders>
              <w:top w:val="single" w:color="auto" w:sz="4" w:space="0"/>
              <w:left w:val="single" w:color="auto" w:sz="4" w:space="0"/>
              <w:bottom w:val="single" w:color="auto" w:sz="4" w:space="0"/>
              <w:right w:val="single" w:color="auto" w:sz="4" w:space="0"/>
            </w:tcBorders>
            <w:shd w:val="clear" w:color="auto" w:fill="auto"/>
          </w:tcPr>
          <w:p w14:paraId="36C55DE5">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Độ ẩm</w:t>
            </w:r>
          </w:p>
        </w:tc>
        <w:tc>
          <w:tcPr>
            <w:tcW w:w="3462" w:type="dxa"/>
            <w:tcBorders>
              <w:top w:val="single" w:color="auto" w:sz="4" w:space="0"/>
              <w:left w:val="single" w:color="auto" w:sz="4" w:space="0"/>
              <w:bottom w:val="single" w:color="auto" w:sz="4" w:space="0"/>
              <w:right w:val="single" w:color="auto" w:sz="4" w:space="0"/>
            </w:tcBorders>
            <w:shd w:val="clear" w:color="auto" w:fill="auto"/>
          </w:tcPr>
          <w:p w14:paraId="3C89DFE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p>
        </w:tc>
      </w:tr>
      <w:tr w14:paraId="0EBAC065">
        <w:tblPrEx>
          <w:tblCellMar>
            <w:top w:w="0" w:type="dxa"/>
            <w:left w:w="108" w:type="dxa"/>
            <w:bottom w:w="0" w:type="dxa"/>
            <w:right w:w="108" w:type="dxa"/>
          </w:tblCellMar>
        </w:tblPrEx>
        <w:tc>
          <w:tcPr>
            <w:tcW w:w="1792" w:type="dxa"/>
            <w:tcBorders>
              <w:top w:val="single" w:color="auto" w:sz="4" w:space="0"/>
              <w:left w:val="single" w:color="auto" w:sz="4" w:space="0"/>
              <w:bottom w:val="single" w:color="auto" w:sz="4" w:space="0"/>
              <w:right w:val="single" w:color="auto" w:sz="4" w:space="0"/>
            </w:tcBorders>
            <w:shd w:val="clear" w:color="auto" w:fill="auto"/>
          </w:tcPr>
          <w:p w14:paraId="351C24C3">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light</w:t>
            </w:r>
          </w:p>
        </w:tc>
        <w:tc>
          <w:tcPr>
            <w:tcW w:w="3288" w:type="dxa"/>
            <w:tcBorders>
              <w:top w:val="single" w:color="auto" w:sz="4" w:space="0"/>
              <w:left w:val="single" w:color="auto" w:sz="4" w:space="0"/>
              <w:bottom w:val="single" w:color="auto" w:sz="4" w:space="0"/>
              <w:right w:val="single" w:color="auto" w:sz="4" w:space="0"/>
            </w:tcBorders>
            <w:shd w:val="clear" w:color="auto" w:fill="auto"/>
          </w:tcPr>
          <w:p w14:paraId="1FF5F8D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Cường độ ánh sáng</w:t>
            </w:r>
          </w:p>
        </w:tc>
        <w:tc>
          <w:tcPr>
            <w:tcW w:w="3462" w:type="dxa"/>
            <w:tcBorders>
              <w:top w:val="single" w:color="auto" w:sz="4" w:space="0"/>
              <w:left w:val="single" w:color="auto" w:sz="4" w:space="0"/>
              <w:bottom w:val="single" w:color="auto" w:sz="4" w:space="0"/>
              <w:right w:val="single" w:color="auto" w:sz="4" w:space="0"/>
            </w:tcBorders>
            <w:shd w:val="clear" w:color="auto" w:fill="auto"/>
          </w:tcPr>
          <w:p w14:paraId="2AE26DA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lux</w:t>
            </w:r>
          </w:p>
        </w:tc>
      </w:tr>
    </w:tbl>
    <w:p w14:paraId="26627501">
      <w:pPr>
        <w:rPr>
          <w:rFonts w:hint="default" w:ascii="Times New Roman" w:hAnsi="Times New Roman" w:cs="Times New Roman"/>
          <w:sz w:val="28"/>
          <w:szCs w:val="28"/>
        </w:rPr>
      </w:pPr>
    </w:p>
    <w:p w14:paraId="1524E5CF">
      <w:pPr>
        <w:rPr>
          <w:rFonts w:hint="default" w:ascii="Times New Roman" w:hAnsi="Times New Roman" w:cs="Times New Roman"/>
          <w:sz w:val="28"/>
          <w:szCs w:val="28"/>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5770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13D2027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6749" w:type="dxa"/>
            <w:vAlign w:val="center"/>
          </w:tcPr>
          <w:p w14:paraId="2AA353E9">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Nội dung</w:t>
            </w:r>
          </w:p>
        </w:tc>
      </w:tr>
      <w:tr w14:paraId="3426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6E0790F8">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 ID</w:t>
            </w:r>
          </w:p>
        </w:tc>
        <w:tc>
          <w:tcPr>
            <w:tcW w:w="6749" w:type="dxa"/>
          </w:tcPr>
          <w:p w14:paraId="221D4EEB">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rPr>
              <w:t>API-0</w:t>
            </w:r>
            <w:r>
              <w:rPr>
                <w:rFonts w:hint="default" w:ascii="Times New Roman" w:hAnsi="Times New Roman" w:cs="Times New Roman"/>
                <w:sz w:val="28"/>
                <w:szCs w:val="28"/>
                <w:lang w:val="vi-VN"/>
              </w:rPr>
              <w:t>3</w:t>
            </w:r>
          </w:p>
        </w:tc>
      </w:tr>
      <w:tr w14:paraId="338D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1C079A4">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Method</w:t>
            </w:r>
          </w:p>
        </w:tc>
        <w:tc>
          <w:tcPr>
            <w:tcW w:w="6749" w:type="dxa"/>
          </w:tcPr>
          <w:p w14:paraId="5A544535">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w:t>
            </w:r>
          </w:p>
        </w:tc>
      </w:tr>
      <w:tr w14:paraId="7CF5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FDB675B">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Endpoint</w:t>
            </w:r>
          </w:p>
        </w:tc>
        <w:tc>
          <w:tcPr>
            <w:tcW w:w="6749" w:type="dxa"/>
          </w:tcPr>
          <w:p w14:paraId="0D0C617C">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api/sensors/realtime</w:t>
            </w:r>
          </w:p>
        </w:tc>
      </w:tr>
      <w:tr w14:paraId="0C00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3FD7B99">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Mô tả</w:t>
            </w:r>
          </w:p>
        </w:tc>
        <w:tc>
          <w:tcPr>
            <w:tcW w:w="6749" w:type="dxa"/>
          </w:tcPr>
          <w:p w14:paraId="41FE9511">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dữ liệu cảm biến realtime</w:t>
            </w:r>
          </w:p>
        </w:tc>
      </w:tr>
      <w:tr w14:paraId="275A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A2DC0CE">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Auth</w:t>
            </w:r>
          </w:p>
        </w:tc>
        <w:tc>
          <w:tcPr>
            <w:tcW w:w="6749" w:type="dxa"/>
          </w:tcPr>
          <w:p w14:paraId="0CE6DF1A">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Có — Bearer Token</w:t>
            </w:r>
          </w:p>
        </w:tc>
      </w:tr>
      <w:tr w14:paraId="1111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478573CC">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DB</w:t>
            </w:r>
          </w:p>
        </w:tc>
        <w:tc>
          <w:tcPr>
            <w:tcW w:w="6749" w:type="dxa"/>
          </w:tcPr>
          <w:p w14:paraId="41AD6AC3">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users</w:t>
            </w:r>
          </w:p>
        </w:tc>
      </w:tr>
      <w:tr w14:paraId="2835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3A82887E">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MQTT</w:t>
            </w:r>
          </w:p>
        </w:tc>
        <w:tc>
          <w:tcPr>
            <w:tcW w:w="6749" w:type="dxa"/>
          </w:tcPr>
          <w:p w14:paraId="5ECAED83">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Có</w:t>
            </w:r>
          </w:p>
        </w:tc>
      </w:tr>
    </w:tbl>
    <w:p w14:paraId="6C361AD9">
      <w:pPr>
        <w:rPr>
          <w:rFonts w:hint="default" w:ascii="Times New Roman" w:hAnsi="Times New Roman" w:cs="Times New Roman"/>
          <w:sz w:val="28"/>
          <w:szCs w:val="28"/>
        </w:rPr>
      </w:pPr>
    </w:p>
    <w:p w14:paraId="2B9E5F0F">
      <w:pPr>
        <w:rPr>
          <w:rFonts w:hint="default" w:ascii="Times New Roman" w:hAnsi="Times New Roman" w:cs="Times New Roman"/>
          <w:sz w:val="28"/>
          <w:szCs w:val="28"/>
        </w:rPr>
      </w:pPr>
    </w:p>
    <w:p w14:paraId="29C07389">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0" w:type="auto"/>
        <w:tblInd w:w="0" w:type="dxa"/>
        <w:tblLayout w:type="autofit"/>
        <w:tblCellMar>
          <w:top w:w="0" w:type="dxa"/>
          <w:left w:w="108" w:type="dxa"/>
          <w:bottom w:w="0" w:type="dxa"/>
          <w:right w:w="108" w:type="dxa"/>
        </w:tblCellMar>
      </w:tblPr>
      <w:tblGrid>
        <w:gridCol w:w="8542"/>
      </w:tblGrid>
      <w:tr w14:paraId="77522CBB">
        <w:tblPrEx>
          <w:tblCellMar>
            <w:top w:w="0" w:type="dxa"/>
            <w:left w:w="108" w:type="dxa"/>
            <w:bottom w:w="0" w:type="dxa"/>
            <w:right w:w="108" w:type="dxa"/>
          </w:tblCellMar>
        </w:tblPrEx>
        <w:trPr>
          <w:trHeight w:val="6297" w:hRule="atLeast"/>
        </w:trPr>
        <w:tc>
          <w:tcPr>
            <w:tcW w:w="8542"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3754922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"roomId": "ROOM_IOT_01",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"readings":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"sensorId": "TEMP_01",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"type": "temperature",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"value": 28.5,</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"unit": "°C",</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"normal",</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"recordedAt": "2026-08-18T10:45:00+07:00"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"sensorId": "HUM_01",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"type": "humidity",</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"value": 72,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"unit":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"warning",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"recordedAt": "2026-08-18T10:45:00+07:00"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"sensorId": "LIGHT_01",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"type": "light",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"value": 850,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"unit": "lux",</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"normal",</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"recordedAt": "2026-08-18T10:45:00+07:00"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22E0B4C8">
      <w:pPr>
        <w:pStyle w:val="4"/>
        <w:bidi w:val="0"/>
        <w:rPr>
          <w:rFonts w:hint="default" w:ascii="Times New Roman" w:hAnsi="Times New Roman" w:cs="Times New Roman"/>
          <w:sz w:val="28"/>
          <w:szCs w:val="28"/>
          <w:lang w:val="vi-VN"/>
        </w:rPr>
      </w:pPr>
      <w:bookmarkStart w:id="108" w:name="_Toc11199"/>
      <w:r>
        <w:rPr>
          <w:rFonts w:hint="default" w:ascii="Times New Roman" w:hAnsi="Times New Roman" w:cs="Times New Roman"/>
          <w:sz w:val="28"/>
          <w:szCs w:val="28"/>
          <w:lang w:val="vi-VN"/>
        </w:rPr>
        <w:t>3.5. API_04 Lấy lịch sử cảm biến</w:t>
      </w:r>
      <w:bookmarkEnd w:id="10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7370"/>
      </w:tblGrid>
      <w:tr w14:paraId="47AE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0EEEDB03">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6749" w:type="dxa"/>
            <w:vAlign w:val="center"/>
          </w:tcPr>
          <w:p w14:paraId="561B60E7">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Nội dung</w:t>
            </w:r>
          </w:p>
        </w:tc>
      </w:tr>
      <w:tr w14:paraId="2F9A4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125F013">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 ID</w:t>
            </w:r>
          </w:p>
        </w:tc>
        <w:tc>
          <w:tcPr>
            <w:tcW w:w="6749" w:type="dxa"/>
          </w:tcPr>
          <w:p w14:paraId="49E2504F">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rPr>
              <w:t>API-0</w:t>
            </w:r>
            <w:r>
              <w:rPr>
                <w:rFonts w:hint="default" w:ascii="Times New Roman" w:hAnsi="Times New Roman" w:cs="Times New Roman"/>
                <w:sz w:val="28"/>
                <w:szCs w:val="28"/>
                <w:lang w:val="vi-VN"/>
              </w:rPr>
              <w:t>4</w:t>
            </w:r>
          </w:p>
        </w:tc>
      </w:tr>
      <w:tr w14:paraId="745D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6BC45D9C">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Method</w:t>
            </w:r>
          </w:p>
        </w:tc>
        <w:tc>
          <w:tcPr>
            <w:tcW w:w="6749" w:type="dxa"/>
          </w:tcPr>
          <w:p w14:paraId="465C3645">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w:t>
            </w:r>
          </w:p>
        </w:tc>
      </w:tr>
      <w:tr w14:paraId="6A57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27C206AE">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Endpoint</w:t>
            </w:r>
          </w:p>
        </w:tc>
        <w:tc>
          <w:tcPr>
            <w:tcW w:w="6749" w:type="dxa"/>
          </w:tcPr>
          <w:p w14:paraId="68D93EB4">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/api/sensors/history?search=TEMP&amp;type=temperature&amp;status=normal&amp;page=1&amp;limit=10</w:t>
            </w:r>
          </w:p>
        </w:tc>
      </w:tr>
      <w:tr w14:paraId="6675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1AEAD3CD">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Mô tả</w:t>
            </w:r>
          </w:p>
        </w:tc>
        <w:tc>
          <w:tcPr>
            <w:tcW w:w="6749" w:type="dxa"/>
          </w:tcPr>
          <w:p w14:paraId="36405FCC">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lịch sử cảm biến</w:t>
            </w:r>
          </w:p>
        </w:tc>
      </w:tr>
      <w:tr w14:paraId="39C1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2D0AD406">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Auth</w:t>
            </w:r>
          </w:p>
        </w:tc>
        <w:tc>
          <w:tcPr>
            <w:tcW w:w="6749" w:type="dxa"/>
          </w:tcPr>
          <w:p w14:paraId="3888CA8B">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Có — Bearer Token</w:t>
            </w:r>
          </w:p>
        </w:tc>
      </w:tr>
      <w:tr w14:paraId="32ED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B6DB527">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DB</w:t>
            </w:r>
          </w:p>
        </w:tc>
        <w:tc>
          <w:tcPr>
            <w:tcW w:w="6749" w:type="dxa"/>
          </w:tcPr>
          <w:p w14:paraId="2E614CB0">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users</w:t>
            </w:r>
          </w:p>
        </w:tc>
      </w:tr>
      <w:tr w14:paraId="3449C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C788C4C">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MQTT</w:t>
            </w:r>
          </w:p>
        </w:tc>
        <w:tc>
          <w:tcPr>
            <w:tcW w:w="6749" w:type="dxa"/>
          </w:tcPr>
          <w:p w14:paraId="5700BF43">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Không</w:t>
            </w:r>
          </w:p>
        </w:tc>
      </w:tr>
    </w:tbl>
    <w:p w14:paraId="6F805A82">
      <w:pPr>
        <w:rPr>
          <w:rFonts w:hint="default" w:ascii="Times New Roman" w:hAnsi="Times New Roman" w:cs="Times New Roman"/>
          <w:sz w:val="28"/>
          <w:szCs w:val="28"/>
        </w:rPr>
      </w:pPr>
    </w:p>
    <w:p w14:paraId="15D9139E">
      <w:pPr>
        <w:spacing w:after="120"/>
        <w:rPr>
          <w:rFonts w:hint="default" w:ascii="Times New Roman" w:hAnsi="Times New Roman" w:cs="Times New Roman"/>
          <w:sz w:val="28"/>
          <w:szCs w:val="28"/>
        </w:rPr>
      </w:pPr>
      <w:r>
        <w:rPr>
          <w:rFonts w:hint="default" w:ascii="Times New Roman" w:hAnsi="Times New Roman" w:cs="Times New Roman"/>
          <w:sz w:val="28"/>
          <w:szCs w:val="28"/>
        </w:rPr>
        <w:t>Query parameters:</w:t>
      </w:r>
    </w:p>
    <w:tbl>
      <w:tblPr>
        <w:tblStyle w:val="12"/>
        <w:tblW w:w="8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51"/>
        <w:gridCol w:w="1282"/>
        <w:gridCol w:w="6009"/>
      </w:tblGrid>
      <w:tr w14:paraId="36F7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trPr>
        <w:tc>
          <w:tcPr>
            <w:tcW w:w="0" w:type="auto"/>
            <w:shd w:val="clear" w:color="auto" w:fill="auto"/>
          </w:tcPr>
          <w:p w14:paraId="04371DDA">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Tham số</w:t>
            </w:r>
          </w:p>
        </w:tc>
        <w:tc>
          <w:tcPr>
            <w:tcW w:w="0" w:type="auto"/>
            <w:shd w:val="clear" w:color="auto" w:fill="auto"/>
          </w:tcPr>
          <w:p w14:paraId="5200512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Bắt buộc</w:t>
            </w:r>
          </w:p>
        </w:tc>
        <w:tc>
          <w:tcPr>
            <w:tcW w:w="6009" w:type="dxa"/>
            <w:shd w:val="clear" w:color="auto" w:fill="auto"/>
          </w:tcPr>
          <w:p w14:paraId="57CB9E68">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Mô tả</w:t>
            </w:r>
          </w:p>
        </w:tc>
      </w:tr>
      <w:tr w14:paraId="087E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747CDCA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roomId</w:t>
            </w:r>
          </w:p>
        </w:tc>
        <w:tc>
          <w:tcPr>
            <w:tcW w:w="0" w:type="auto"/>
            <w:shd w:val="clear" w:color="auto" w:fill="auto"/>
          </w:tcPr>
          <w:p w14:paraId="48B49FC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Có</w:t>
            </w:r>
          </w:p>
        </w:tc>
        <w:tc>
          <w:tcPr>
            <w:tcW w:w="6009" w:type="dxa"/>
            <w:shd w:val="clear" w:color="auto" w:fill="auto"/>
          </w:tcPr>
          <w:p w14:paraId="628D3693">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ID phòng, mặc định dự án là ROOM_IOT_01</w:t>
            </w:r>
          </w:p>
        </w:tc>
      </w:tr>
      <w:tr w14:paraId="4F2C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631C71A7">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search</w:t>
            </w:r>
          </w:p>
        </w:tc>
        <w:tc>
          <w:tcPr>
            <w:tcW w:w="0" w:type="auto"/>
            <w:shd w:val="clear" w:color="auto" w:fill="auto"/>
          </w:tcPr>
          <w:p w14:paraId="624E20A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6009" w:type="dxa"/>
            <w:shd w:val="clear" w:color="auto" w:fill="auto"/>
          </w:tcPr>
          <w:p w14:paraId="6B2CCCD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Tìm theo ID hoặc tên cảm biến</w:t>
            </w:r>
          </w:p>
        </w:tc>
      </w:tr>
      <w:tr w14:paraId="7594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5BB0DFD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type</w:t>
            </w:r>
          </w:p>
        </w:tc>
        <w:tc>
          <w:tcPr>
            <w:tcW w:w="0" w:type="auto"/>
            <w:shd w:val="clear" w:color="auto" w:fill="auto"/>
          </w:tcPr>
          <w:p w14:paraId="63EE646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6009" w:type="dxa"/>
            <w:shd w:val="clear" w:color="auto" w:fill="auto"/>
          </w:tcPr>
          <w:p w14:paraId="314472AB">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temperature, humidity, light</w:t>
            </w:r>
          </w:p>
        </w:tc>
      </w:tr>
      <w:tr w14:paraId="09088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24CA33EC">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status</w:t>
            </w:r>
          </w:p>
        </w:tc>
        <w:tc>
          <w:tcPr>
            <w:tcW w:w="0" w:type="auto"/>
            <w:shd w:val="clear" w:color="auto" w:fill="auto"/>
          </w:tcPr>
          <w:p w14:paraId="06388EA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6009" w:type="dxa"/>
            <w:shd w:val="clear" w:color="auto" w:fill="auto"/>
          </w:tcPr>
          <w:p w14:paraId="59D0B3B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normal, warning, low</w:t>
            </w:r>
          </w:p>
        </w:tc>
      </w:tr>
      <w:tr w14:paraId="2141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32EF0D1B">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from</w:t>
            </w:r>
          </w:p>
        </w:tc>
        <w:tc>
          <w:tcPr>
            <w:tcW w:w="0" w:type="auto"/>
            <w:shd w:val="clear" w:color="auto" w:fill="auto"/>
          </w:tcPr>
          <w:p w14:paraId="497E7967">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6009" w:type="dxa"/>
            <w:shd w:val="clear" w:color="auto" w:fill="auto"/>
          </w:tcPr>
          <w:p w14:paraId="57952DD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Ngày bắt đầu, định dạng YYYY-MM-DD</w:t>
            </w:r>
          </w:p>
        </w:tc>
      </w:tr>
      <w:tr w14:paraId="1CE0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3F4FA453">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to</w:t>
            </w:r>
          </w:p>
        </w:tc>
        <w:tc>
          <w:tcPr>
            <w:tcW w:w="0" w:type="auto"/>
            <w:shd w:val="clear" w:color="auto" w:fill="auto"/>
          </w:tcPr>
          <w:p w14:paraId="5665913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6009" w:type="dxa"/>
            <w:shd w:val="clear" w:color="auto" w:fill="auto"/>
          </w:tcPr>
          <w:p w14:paraId="2ECFB03A">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Ngày kết thúc, định dạng YYYY-MM-DD</w:t>
            </w:r>
          </w:p>
        </w:tc>
      </w:tr>
      <w:tr w14:paraId="323A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7A74F91A">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page</w:t>
            </w:r>
          </w:p>
        </w:tc>
        <w:tc>
          <w:tcPr>
            <w:tcW w:w="0" w:type="auto"/>
            <w:shd w:val="clear" w:color="auto" w:fill="auto"/>
          </w:tcPr>
          <w:p w14:paraId="1800FCB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6009" w:type="dxa"/>
            <w:shd w:val="clear" w:color="auto" w:fill="auto"/>
          </w:tcPr>
          <w:p w14:paraId="25C84AA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Trang hiện tại, mặc định 1</w:t>
            </w:r>
          </w:p>
        </w:tc>
      </w:tr>
      <w:tr w14:paraId="1460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02D812B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limit</w:t>
            </w:r>
          </w:p>
        </w:tc>
        <w:tc>
          <w:tcPr>
            <w:tcW w:w="0" w:type="auto"/>
            <w:shd w:val="clear" w:color="auto" w:fill="auto"/>
          </w:tcPr>
          <w:p w14:paraId="75C6E4A3">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6009" w:type="dxa"/>
            <w:shd w:val="clear" w:color="auto" w:fill="auto"/>
          </w:tcPr>
          <w:p w14:paraId="1E66B31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Số bản ghi mỗi trang, mặc định 10</w:t>
            </w:r>
          </w:p>
        </w:tc>
      </w:tr>
    </w:tbl>
    <w:p w14:paraId="2F62228E">
      <w:pPr>
        <w:rPr>
          <w:rFonts w:hint="default" w:ascii="Times New Roman" w:hAnsi="Times New Roman" w:cs="Times New Roman"/>
          <w:sz w:val="28"/>
          <w:szCs w:val="28"/>
        </w:rPr>
      </w:pPr>
    </w:p>
    <w:p w14:paraId="5D1B1842">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0" w:type="auto"/>
        <w:tblInd w:w="0" w:type="dxa"/>
        <w:tblLayout w:type="autofit"/>
        <w:tblCellMar>
          <w:top w:w="0" w:type="dxa"/>
          <w:left w:w="108" w:type="dxa"/>
          <w:bottom w:w="0" w:type="dxa"/>
          <w:right w:w="108" w:type="dxa"/>
        </w:tblCellMar>
      </w:tblPr>
      <w:tblGrid>
        <w:gridCol w:w="8529"/>
      </w:tblGrid>
      <w:tr w14:paraId="0A81A001">
        <w:tc>
          <w:tcPr>
            <w:tcW w:w="8529"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630A9106">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"items":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"SS-001",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"sensorId": "TEMP_01",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"sensorName": "Cảm biến nhiệt độ",</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"type": "temperature",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"value": 28.5,</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"unit": "°C",</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"normal",</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"recordedAt": "2026-08-18T10:45:00+07:00"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"pagination":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"page": 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"limit": 10,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"totalItems": 1245,</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"totalPages": 125</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20698B16">
      <w:pPr>
        <w:rPr>
          <w:rFonts w:hint="default" w:ascii="Times New Roman" w:hAnsi="Times New Roman" w:cs="Times New Roman"/>
          <w:sz w:val="28"/>
          <w:szCs w:val="28"/>
        </w:rPr>
      </w:pPr>
    </w:p>
    <w:p w14:paraId="2B87D364">
      <w:pPr>
        <w:pStyle w:val="4"/>
        <w:bidi w:val="0"/>
        <w:rPr>
          <w:rFonts w:hint="default" w:ascii="Times New Roman" w:hAnsi="Times New Roman" w:cs="Times New Roman"/>
          <w:sz w:val="28"/>
          <w:szCs w:val="28"/>
          <w:lang w:val="vi-VN"/>
        </w:rPr>
      </w:pPr>
      <w:bookmarkStart w:id="109" w:name="_Toc28894"/>
      <w:bookmarkStart w:id="110" w:name="_Toc26541"/>
      <w:r>
        <w:rPr>
          <w:rFonts w:hint="default" w:ascii="Times New Roman" w:hAnsi="Times New Roman" w:cs="Times New Roman"/>
          <w:sz w:val="28"/>
          <w:szCs w:val="28"/>
          <w:lang w:val="vi-VN"/>
        </w:rPr>
        <w:t>3.5. API_05 Lấy chi tiết một cảm biến</w:t>
      </w:r>
      <w:bookmarkEnd w:id="10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7CC4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34E76ED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6749" w:type="dxa"/>
            <w:vAlign w:val="center"/>
          </w:tcPr>
          <w:p w14:paraId="5F9403B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Nội dung</w:t>
            </w:r>
          </w:p>
        </w:tc>
      </w:tr>
      <w:tr w14:paraId="508C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44F28A56">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 ID</w:t>
            </w:r>
          </w:p>
        </w:tc>
        <w:tc>
          <w:tcPr>
            <w:tcW w:w="6749" w:type="dxa"/>
          </w:tcPr>
          <w:p w14:paraId="3B8761F3">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rPr>
              <w:t>API-0</w:t>
            </w:r>
            <w:r>
              <w:rPr>
                <w:rFonts w:hint="default" w:ascii="Times New Roman" w:hAnsi="Times New Roman" w:cs="Times New Roman"/>
                <w:sz w:val="28"/>
                <w:szCs w:val="28"/>
                <w:lang w:val="vi-VN"/>
              </w:rPr>
              <w:t>4</w:t>
            </w:r>
          </w:p>
        </w:tc>
      </w:tr>
      <w:tr w14:paraId="45AB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2FED54DD">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Method</w:t>
            </w:r>
          </w:p>
        </w:tc>
        <w:tc>
          <w:tcPr>
            <w:tcW w:w="6749" w:type="dxa"/>
          </w:tcPr>
          <w:p w14:paraId="1F861A57">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w:t>
            </w:r>
          </w:p>
        </w:tc>
      </w:tr>
      <w:tr w14:paraId="35E7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31D38F38">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Endpoint</w:t>
            </w:r>
          </w:p>
        </w:tc>
        <w:tc>
          <w:tcPr>
            <w:tcW w:w="6749" w:type="dxa"/>
          </w:tcPr>
          <w:p w14:paraId="74D7CEBB">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/api/sensors/</w:t>
            </w:r>
            <w:r>
              <w:rPr>
                <w:rFonts w:hint="default" w:ascii="Times New Roman" w:hAnsi="Times New Roman" w:cs="Times New Roman"/>
                <w:sz w:val="28"/>
                <w:szCs w:val="28"/>
                <w:lang w:val="vi-VN"/>
              </w:rPr>
              <w:t>{id}</w:t>
            </w:r>
          </w:p>
        </w:tc>
      </w:tr>
      <w:tr w14:paraId="140A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6854C2EB">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Mô tả</w:t>
            </w:r>
          </w:p>
        </w:tc>
        <w:tc>
          <w:tcPr>
            <w:tcW w:w="6749" w:type="dxa"/>
          </w:tcPr>
          <w:p w14:paraId="4118B0AF">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lịch sử cảm biến</w:t>
            </w:r>
          </w:p>
        </w:tc>
      </w:tr>
      <w:tr w14:paraId="589E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44F65C02">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Auth</w:t>
            </w:r>
          </w:p>
        </w:tc>
        <w:tc>
          <w:tcPr>
            <w:tcW w:w="6749" w:type="dxa"/>
          </w:tcPr>
          <w:p w14:paraId="00D18975">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Có — Bearer Token</w:t>
            </w:r>
          </w:p>
        </w:tc>
      </w:tr>
      <w:tr w14:paraId="1DA7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60F4455D">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DB</w:t>
            </w:r>
          </w:p>
        </w:tc>
        <w:tc>
          <w:tcPr>
            <w:tcW w:w="6749" w:type="dxa"/>
          </w:tcPr>
          <w:p w14:paraId="64BBDEF1">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users</w:t>
            </w:r>
          </w:p>
        </w:tc>
      </w:tr>
      <w:tr w14:paraId="1E37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8817780">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MQTT</w:t>
            </w:r>
          </w:p>
        </w:tc>
        <w:tc>
          <w:tcPr>
            <w:tcW w:w="6749" w:type="dxa"/>
          </w:tcPr>
          <w:p w14:paraId="3DF174E9">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Không</w:t>
            </w:r>
          </w:p>
        </w:tc>
      </w:tr>
    </w:tbl>
    <w:p w14:paraId="7FE51498">
      <w:pPr>
        <w:rPr>
          <w:rFonts w:hint="default" w:ascii="Times New Roman" w:hAnsi="Times New Roman" w:cs="Times New Roman"/>
          <w:sz w:val="28"/>
          <w:szCs w:val="28"/>
        </w:rPr>
      </w:pPr>
    </w:p>
    <w:p w14:paraId="6678EA2F">
      <w:pPr>
        <w:spacing w:after="120"/>
        <w:rPr>
          <w:rFonts w:hint="default" w:ascii="Times New Roman" w:hAnsi="Times New Roman" w:cs="Times New Roman"/>
          <w:sz w:val="28"/>
          <w:szCs w:val="28"/>
        </w:rPr>
      </w:pPr>
      <w:r>
        <w:rPr>
          <w:rFonts w:hint="default" w:ascii="Times New Roman" w:hAnsi="Times New Roman" w:cs="Times New Roman"/>
          <w:sz w:val="28"/>
          <w:szCs w:val="28"/>
        </w:rPr>
        <w:t>Query parameters: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51"/>
        <w:gridCol w:w="1491"/>
        <w:gridCol w:w="5775"/>
      </w:tblGrid>
      <w:tr w14:paraId="64E6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trPr>
        <w:tc>
          <w:tcPr>
            <w:tcW w:w="0" w:type="auto"/>
            <w:shd w:val="clear" w:color="auto" w:fill="auto"/>
          </w:tcPr>
          <w:p w14:paraId="7522EF5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Tham số</w:t>
            </w:r>
          </w:p>
        </w:tc>
        <w:tc>
          <w:tcPr>
            <w:tcW w:w="1491" w:type="dxa"/>
            <w:shd w:val="clear" w:color="auto" w:fill="auto"/>
          </w:tcPr>
          <w:p w14:paraId="0F9DCD11">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Bắt buộc</w:t>
            </w:r>
          </w:p>
        </w:tc>
        <w:tc>
          <w:tcPr>
            <w:tcW w:w="5775" w:type="dxa"/>
            <w:shd w:val="clear" w:color="auto" w:fill="auto"/>
          </w:tcPr>
          <w:p w14:paraId="14DA31D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b/>
                <w:sz w:val="28"/>
                <w:szCs w:val="28"/>
              </w:rPr>
              <w:t>Mô tả</w:t>
            </w:r>
          </w:p>
        </w:tc>
      </w:tr>
      <w:tr w14:paraId="094A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4C4001BB">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roomId</w:t>
            </w:r>
          </w:p>
        </w:tc>
        <w:tc>
          <w:tcPr>
            <w:tcW w:w="1491" w:type="dxa"/>
            <w:shd w:val="clear" w:color="auto" w:fill="auto"/>
          </w:tcPr>
          <w:p w14:paraId="39A9F15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Có</w:t>
            </w:r>
          </w:p>
        </w:tc>
        <w:tc>
          <w:tcPr>
            <w:tcW w:w="5775" w:type="dxa"/>
            <w:shd w:val="clear" w:color="auto" w:fill="auto"/>
          </w:tcPr>
          <w:p w14:paraId="4B8D5D3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ID phòng, mặc định dự án là ROOM_IOT_01</w:t>
            </w:r>
          </w:p>
        </w:tc>
      </w:tr>
      <w:tr w14:paraId="6C4A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4EB408F5">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search</w:t>
            </w:r>
          </w:p>
        </w:tc>
        <w:tc>
          <w:tcPr>
            <w:tcW w:w="1491" w:type="dxa"/>
            <w:shd w:val="clear" w:color="auto" w:fill="auto"/>
          </w:tcPr>
          <w:p w14:paraId="337BEB41">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5775" w:type="dxa"/>
            <w:shd w:val="clear" w:color="auto" w:fill="auto"/>
          </w:tcPr>
          <w:p w14:paraId="570382E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Tìm theo ID hoặc tên cảm biến</w:t>
            </w:r>
          </w:p>
        </w:tc>
      </w:tr>
      <w:tr w14:paraId="5A196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1BE3338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type</w:t>
            </w:r>
          </w:p>
        </w:tc>
        <w:tc>
          <w:tcPr>
            <w:tcW w:w="1491" w:type="dxa"/>
            <w:shd w:val="clear" w:color="auto" w:fill="auto"/>
          </w:tcPr>
          <w:p w14:paraId="03710CC1">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5775" w:type="dxa"/>
            <w:shd w:val="clear" w:color="auto" w:fill="auto"/>
          </w:tcPr>
          <w:p w14:paraId="3CF89E8B">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temperature, humidity, light</w:t>
            </w:r>
          </w:p>
        </w:tc>
      </w:tr>
      <w:tr w14:paraId="7D65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357EFE61">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status</w:t>
            </w:r>
          </w:p>
        </w:tc>
        <w:tc>
          <w:tcPr>
            <w:tcW w:w="1491" w:type="dxa"/>
            <w:shd w:val="clear" w:color="auto" w:fill="auto"/>
          </w:tcPr>
          <w:p w14:paraId="4931313C">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5775" w:type="dxa"/>
            <w:shd w:val="clear" w:color="auto" w:fill="auto"/>
          </w:tcPr>
          <w:p w14:paraId="613A5797">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normal, warning, low</w:t>
            </w:r>
          </w:p>
        </w:tc>
      </w:tr>
      <w:tr w14:paraId="5956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18176D7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from</w:t>
            </w:r>
          </w:p>
        </w:tc>
        <w:tc>
          <w:tcPr>
            <w:tcW w:w="1491" w:type="dxa"/>
            <w:shd w:val="clear" w:color="auto" w:fill="auto"/>
          </w:tcPr>
          <w:p w14:paraId="20463D35">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5775" w:type="dxa"/>
            <w:shd w:val="clear" w:color="auto" w:fill="auto"/>
          </w:tcPr>
          <w:p w14:paraId="0AAE18E5">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Ngày bắt đầu, định dạng YYYY-MM-DD</w:t>
            </w:r>
          </w:p>
        </w:tc>
      </w:tr>
      <w:tr w14:paraId="51C0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7B7D7CF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to</w:t>
            </w:r>
          </w:p>
        </w:tc>
        <w:tc>
          <w:tcPr>
            <w:tcW w:w="1491" w:type="dxa"/>
            <w:shd w:val="clear" w:color="auto" w:fill="auto"/>
          </w:tcPr>
          <w:p w14:paraId="7526A79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5775" w:type="dxa"/>
            <w:shd w:val="clear" w:color="auto" w:fill="auto"/>
          </w:tcPr>
          <w:p w14:paraId="0DA78665">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Ngày kết thúc, định dạng YYYY-MM-DD</w:t>
            </w:r>
          </w:p>
        </w:tc>
      </w:tr>
      <w:tr w14:paraId="6A87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0026C369">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page</w:t>
            </w:r>
          </w:p>
        </w:tc>
        <w:tc>
          <w:tcPr>
            <w:tcW w:w="1491" w:type="dxa"/>
            <w:shd w:val="clear" w:color="auto" w:fill="auto"/>
          </w:tcPr>
          <w:p w14:paraId="3ABE713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5775" w:type="dxa"/>
            <w:shd w:val="clear" w:color="auto" w:fill="auto"/>
          </w:tcPr>
          <w:p w14:paraId="71EFCA2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Trang hiện tại, mặc định 1</w:t>
            </w:r>
          </w:p>
        </w:tc>
      </w:tr>
      <w:tr w14:paraId="5E516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4945CD2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limit</w:t>
            </w:r>
          </w:p>
        </w:tc>
        <w:tc>
          <w:tcPr>
            <w:tcW w:w="1491" w:type="dxa"/>
            <w:shd w:val="clear" w:color="auto" w:fill="auto"/>
          </w:tcPr>
          <w:p w14:paraId="2138EC2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5775" w:type="dxa"/>
            <w:shd w:val="clear" w:color="auto" w:fill="auto"/>
          </w:tcPr>
          <w:p w14:paraId="6B018B65">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Số bản ghi mỗi trang, mặc định 10</w:t>
            </w:r>
          </w:p>
        </w:tc>
      </w:tr>
    </w:tbl>
    <w:p w14:paraId="7CE6C6DC">
      <w:pPr>
        <w:rPr>
          <w:rFonts w:hint="default" w:ascii="Times New Roman" w:hAnsi="Times New Roman" w:cs="Times New Roman"/>
          <w:sz w:val="28"/>
          <w:szCs w:val="28"/>
        </w:rPr>
      </w:pPr>
    </w:p>
    <w:p w14:paraId="3F48087E">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0" w:type="auto"/>
        <w:tblInd w:w="0" w:type="dxa"/>
        <w:tblLayout w:type="autofit"/>
        <w:tblCellMar>
          <w:top w:w="0" w:type="dxa"/>
          <w:left w:w="108" w:type="dxa"/>
          <w:bottom w:w="0" w:type="dxa"/>
          <w:right w:w="108" w:type="dxa"/>
        </w:tblCellMar>
      </w:tblPr>
      <w:tblGrid>
        <w:gridCol w:w="8542"/>
      </w:tblGrid>
      <w:tr w14:paraId="2B25BC7F">
        <w:tblPrEx>
          <w:tblCellMar>
            <w:top w:w="0" w:type="dxa"/>
            <w:left w:w="108" w:type="dxa"/>
            <w:bottom w:w="0" w:type="dxa"/>
            <w:right w:w="108" w:type="dxa"/>
          </w:tblCellMar>
        </w:tblPrEx>
        <w:tc>
          <w:tcPr>
            <w:tcW w:w="8542"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2C33224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"SS-001",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"sensorId": "TEMP_01",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"sensorName": "Cảm biến nhiệt độ",</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"type": "temperature",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"value": 28.5,</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"unit": "°C",</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"normal",</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"recordedAt": "2026-08-18T10:45:00+07:00"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04310EA3">
      <w:pPr>
        <w:pStyle w:val="4"/>
        <w:bidi w:val="0"/>
        <w:rPr>
          <w:rFonts w:hint="default" w:ascii="Times New Roman" w:hAnsi="Times New Roman" w:cs="Times New Roman"/>
          <w:sz w:val="28"/>
          <w:szCs w:val="28"/>
          <w:lang w:val="vi-VN"/>
        </w:rPr>
      </w:pPr>
      <w:bookmarkStart w:id="111" w:name="_Toc1756"/>
      <w:r>
        <w:rPr>
          <w:rFonts w:hint="default" w:ascii="Times New Roman" w:hAnsi="Times New Roman" w:cs="Times New Roman"/>
          <w:sz w:val="28"/>
          <w:szCs w:val="28"/>
          <w:lang w:val="vi-VN"/>
        </w:rPr>
        <w:t>3.</w:t>
      </w:r>
      <w:r>
        <w:rPr>
          <w:rFonts w:hint="default" w:ascii="Times New Roman" w:hAnsi="Times New Roman" w:cs="Times New Roman"/>
          <w:sz w:val="28"/>
          <w:szCs w:val="28"/>
        </w:rPr>
        <w:t>6</w:t>
      </w:r>
      <w:r>
        <w:rPr>
          <w:rFonts w:hint="default" w:ascii="Times New Roman" w:hAnsi="Times New Roman" w:cs="Times New Roman"/>
          <w:sz w:val="28"/>
          <w:szCs w:val="28"/>
          <w:lang w:val="vi-VN"/>
        </w:rPr>
        <w:t xml:space="preserve">. API_06 </w:t>
      </w:r>
      <w:bookmarkEnd w:id="110"/>
      <w:r>
        <w:rPr>
          <w:rFonts w:hint="default" w:ascii="Times New Roman" w:hAnsi="Times New Roman" w:cs="Times New Roman"/>
          <w:sz w:val="28"/>
          <w:szCs w:val="28"/>
          <w:lang w:val="vi-VN"/>
        </w:rPr>
        <w:t>Lấy danh sách đèn LED</w:t>
      </w:r>
      <w:bookmarkEnd w:id="111"/>
    </w:p>
    <w:p w14:paraId="13420639">
      <w:pPr>
        <w:rPr>
          <w:rFonts w:hint="default" w:ascii="Times New Roman" w:hAnsi="Times New Roman" w:cs="Times New Roman"/>
          <w:sz w:val="28"/>
          <w:szCs w:val="28"/>
        </w:rPr>
      </w:pPr>
    </w:p>
    <w:p w14:paraId="29806C6A">
      <w:pPr>
        <w:rPr>
          <w:rFonts w:hint="default" w:ascii="Times New Roman" w:hAnsi="Times New Roman" w:cs="Times New Roman"/>
          <w:sz w:val="28"/>
          <w:szCs w:val="28"/>
        </w:rPr>
      </w:pPr>
    </w:p>
    <w:p w14:paraId="4BEAB871">
      <w:pPr>
        <w:rPr>
          <w:rFonts w:hint="default" w:ascii="Times New Roman" w:hAnsi="Times New Roman" w:cs="Times New Roman"/>
          <w:sz w:val="28"/>
          <w:szCs w:val="28"/>
        </w:rPr>
      </w:pPr>
    </w:p>
    <w:p w14:paraId="08AAA3C7">
      <w:pPr>
        <w:rPr>
          <w:rFonts w:hint="default" w:ascii="Times New Roman" w:hAnsi="Times New Roman" w:cs="Times New Roman"/>
          <w:sz w:val="28"/>
          <w:szCs w:val="28"/>
        </w:rPr>
      </w:pPr>
    </w:p>
    <w:p w14:paraId="00B7DEB6">
      <w:pPr>
        <w:rPr>
          <w:rFonts w:hint="default" w:ascii="Times New Roman" w:hAnsi="Times New Roman" w:cs="Times New Roman"/>
          <w:sz w:val="28"/>
          <w:szCs w:val="28"/>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31C0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27431027">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6749" w:type="dxa"/>
            <w:vAlign w:val="center"/>
          </w:tcPr>
          <w:p w14:paraId="34DAA58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8"/>
                <w:szCs w:val="28"/>
              </w:rPr>
            </w:pPr>
            <w:r>
              <w:rPr>
                <w:rFonts w:hint="default" w:ascii="Times New Roman" w:hAnsi="Times New Roman" w:cs="Times New Roman"/>
                <w:b/>
                <w:bCs/>
                <w:sz w:val="28"/>
                <w:szCs w:val="28"/>
              </w:rPr>
              <w:t>Nội dung</w:t>
            </w:r>
          </w:p>
        </w:tc>
      </w:tr>
      <w:tr w14:paraId="00CF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2FD55C1">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 ID</w:t>
            </w:r>
          </w:p>
        </w:tc>
        <w:tc>
          <w:tcPr>
            <w:tcW w:w="6749" w:type="dxa"/>
          </w:tcPr>
          <w:p w14:paraId="3DBD1A11">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rPr>
              <w:t>API-0</w:t>
            </w:r>
            <w:r>
              <w:rPr>
                <w:rFonts w:hint="default" w:ascii="Times New Roman" w:hAnsi="Times New Roman" w:cs="Times New Roman"/>
                <w:sz w:val="28"/>
                <w:szCs w:val="28"/>
                <w:lang w:val="vi-VN"/>
              </w:rPr>
              <w:t>5</w:t>
            </w:r>
          </w:p>
        </w:tc>
      </w:tr>
      <w:tr w14:paraId="1E09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7B42F5C">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Method</w:t>
            </w:r>
          </w:p>
        </w:tc>
        <w:tc>
          <w:tcPr>
            <w:tcW w:w="6749" w:type="dxa"/>
          </w:tcPr>
          <w:p w14:paraId="0AD978A4">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GET</w:t>
            </w:r>
          </w:p>
        </w:tc>
      </w:tr>
      <w:tr w14:paraId="4477D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21F3CAD">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Endpoint</w:t>
            </w:r>
          </w:p>
        </w:tc>
        <w:tc>
          <w:tcPr>
            <w:tcW w:w="6749" w:type="dxa"/>
          </w:tcPr>
          <w:p w14:paraId="4046EB6E">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api/devices</w:t>
            </w:r>
          </w:p>
        </w:tc>
      </w:tr>
      <w:tr w14:paraId="0EF0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2801161">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Mô tả</w:t>
            </w:r>
          </w:p>
        </w:tc>
        <w:tc>
          <w:tcPr>
            <w:tcW w:w="6749" w:type="dxa"/>
          </w:tcPr>
          <w:p w14:paraId="3C1AA7F8">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Api này để lấy danh sách thiết bị</w:t>
            </w:r>
          </w:p>
        </w:tc>
      </w:tr>
      <w:tr w14:paraId="7EB1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B73576F">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Auth</w:t>
            </w:r>
          </w:p>
        </w:tc>
        <w:tc>
          <w:tcPr>
            <w:tcW w:w="6749" w:type="dxa"/>
          </w:tcPr>
          <w:p w14:paraId="259E3956">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Có — Bearer Token</w:t>
            </w:r>
          </w:p>
        </w:tc>
      </w:tr>
      <w:tr w14:paraId="0647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105F3E9A">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DB</w:t>
            </w:r>
          </w:p>
        </w:tc>
        <w:tc>
          <w:tcPr>
            <w:tcW w:w="6749" w:type="dxa"/>
          </w:tcPr>
          <w:p w14:paraId="1DCB3DF9">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devices</w:t>
            </w:r>
          </w:p>
        </w:tc>
      </w:tr>
      <w:tr w14:paraId="2298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3A0736C">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rPr>
            </w:pPr>
            <w:r>
              <w:rPr>
                <w:rFonts w:hint="default" w:ascii="Times New Roman" w:hAnsi="Times New Roman" w:cs="Times New Roman"/>
                <w:sz w:val="28"/>
                <w:szCs w:val="28"/>
              </w:rPr>
              <w:t>MQTT</w:t>
            </w:r>
          </w:p>
        </w:tc>
        <w:tc>
          <w:tcPr>
            <w:tcW w:w="6749" w:type="dxa"/>
          </w:tcPr>
          <w:p w14:paraId="3B452606">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Không</w:t>
            </w:r>
          </w:p>
        </w:tc>
      </w:tr>
    </w:tbl>
    <w:p w14:paraId="2F0469F1">
      <w:pPr>
        <w:rPr>
          <w:rFonts w:hint="default" w:ascii="Times New Roman" w:hAnsi="Times New Roman" w:cs="Times New Roman"/>
          <w:sz w:val="28"/>
          <w:szCs w:val="28"/>
        </w:rPr>
      </w:pPr>
    </w:p>
    <w:p w14:paraId="16C5A12B">
      <w:pPr>
        <w:rPr>
          <w:rFonts w:hint="default" w:ascii="Times New Roman" w:hAnsi="Times New Roman" w:cs="Times New Roman"/>
          <w:sz w:val="28"/>
          <w:szCs w:val="28"/>
        </w:rPr>
      </w:pPr>
    </w:p>
    <w:p w14:paraId="67E4B281">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p w14:paraId="4CA789B8">
      <w:pPr>
        <w:spacing w:after="120"/>
        <w:rPr>
          <w:rFonts w:hint="default" w:ascii="Times New Roman" w:hAnsi="Times New Roman" w:cs="Times New Roman"/>
          <w:b/>
          <w:bCs/>
          <w:sz w:val="28"/>
          <w:szCs w:val="28"/>
        </w:rPr>
      </w:pPr>
    </w:p>
    <w:tbl>
      <w:tblPr>
        <w:tblStyle w:val="12"/>
        <w:tblW w:w="0" w:type="auto"/>
        <w:tblInd w:w="0" w:type="dxa"/>
        <w:tblLayout w:type="autofit"/>
        <w:tblCellMar>
          <w:top w:w="0" w:type="dxa"/>
          <w:left w:w="108" w:type="dxa"/>
          <w:bottom w:w="0" w:type="dxa"/>
          <w:right w:w="108" w:type="dxa"/>
        </w:tblCellMar>
      </w:tblPr>
      <w:tblGrid>
        <w:gridCol w:w="8517"/>
      </w:tblGrid>
      <w:tr w14:paraId="13FDBADA">
        <w:tblPrEx>
          <w:tblCellMar>
            <w:top w:w="0" w:type="dxa"/>
            <w:left w:w="108" w:type="dxa"/>
            <w:bottom w:w="0" w:type="dxa"/>
            <w:right w:w="108" w:type="dxa"/>
          </w:tblCellMar>
        </w:tblPrEx>
        <w:tc>
          <w:tcPr>
            <w:tcW w:w="8517"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3CD7BB8A">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"LED_01",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"name": "LED 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"type": "led",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"roomId": "ROOM_IOT_01",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"isOn":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"brightness": 80,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"connectionStatus": "online",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"updatedAt": "2026-08-18T10:44:00+07:00"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"LED_02",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"name": "LED 02",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"type": "led",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"roomId": "ROOM_IOT_01",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"isOn":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"brightness": 60,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"connectionStatus": "online",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"updatedAt": "2026-08-18T10:40:00+07:00"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"LED_03",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"name": "LED 03",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"type": "led",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"roomId": "ROOM_IOT_01",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"isOn": 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"brightness": 35,</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"connectionStatus": "online",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"updatedAt": "2026-08-18T10:33:00+07:00"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1AAF4A7F">
      <w:pPr>
        <w:rPr>
          <w:rFonts w:hint="default" w:ascii="Times New Roman" w:hAnsi="Times New Roman" w:cs="Times New Roman"/>
          <w:sz w:val="28"/>
          <w:szCs w:val="28"/>
        </w:rPr>
      </w:pPr>
    </w:p>
    <w:p w14:paraId="1C58F074">
      <w:pPr>
        <w:pStyle w:val="4"/>
        <w:bidi w:val="0"/>
        <w:rPr>
          <w:rFonts w:hint="default" w:ascii="Times New Roman" w:hAnsi="Times New Roman" w:cs="Times New Roman"/>
          <w:sz w:val="28"/>
          <w:szCs w:val="28"/>
          <w:lang w:val="vi-VN"/>
        </w:rPr>
      </w:pPr>
      <w:bookmarkStart w:id="112" w:name="_Toc9219"/>
      <w:r>
        <w:rPr>
          <w:rFonts w:hint="default" w:ascii="Times New Roman" w:hAnsi="Times New Roman" w:cs="Times New Roman"/>
          <w:sz w:val="28"/>
          <w:szCs w:val="28"/>
          <w:lang w:val="vi-VN"/>
        </w:rPr>
        <w:t>3.7. API_07 Điều khiện một đèn LED</w:t>
      </w:r>
      <w:bookmarkEnd w:id="11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455D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7BECA4F7">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218AA4F7">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Nội dung</w:t>
            </w:r>
          </w:p>
        </w:tc>
      </w:tr>
      <w:tr w14:paraId="4CE9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BBB785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383637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eastAsia="Time" w:cs="Times New Roman"/>
                <w:kern w:val="0"/>
                <w:sz w:val="28"/>
                <w:szCs w:val="28"/>
                <w:lang w:val="en-US" w:eastAsia="zh-CN" w:bidi="ar"/>
              </w:rPr>
              <w:t>API-0</w:t>
            </w:r>
            <w:r>
              <w:rPr>
                <w:rFonts w:hint="default" w:ascii="Times New Roman" w:hAnsi="Times New Roman" w:cs="Times New Roman"/>
                <w:kern w:val="0"/>
                <w:sz w:val="28"/>
                <w:szCs w:val="28"/>
                <w:lang w:val="vi-VN" w:eastAsia="zh-CN" w:bidi="ar"/>
              </w:rPr>
              <w:t>6</w:t>
            </w:r>
          </w:p>
        </w:tc>
      </w:tr>
      <w:tr w14:paraId="289F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15A55C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A22D4D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POST</w:t>
            </w:r>
          </w:p>
        </w:tc>
      </w:tr>
      <w:tr w14:paraId="1A06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485712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7613CC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cs="Times New Roman"/>
                <w:sz w:val="28"/>
                <w:szCs w:val="28"/>
              </w:rPr>
              <w:t>api/devices/{id}/control</w:t>
            </w:r>
          </w:p>
        </w:tc>
      </w:tr>
      <w:tr w14:paraId="5325D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CDD714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093701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Api này dùng để điều khiển một đèn LED</w:t>
            </w:r>
          </w:p>
        </w:tc>
      </w:tr>
      <w:tr w14:paraId="5611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CAB666A">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EDBFCE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Có — Bearer Token</w:t>
            </w:r>
          </w:p>
        </w:tc>
      </w:tr>
      <w:tr w14:paraId="502C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5A71D2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52005D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Devices</w:t>
            </w:r>
          </w:p>
        </w:tc>
      </w:tr>
      <w:tr w14:paraId="3F81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7C4865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B1733B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Có</w:t>
            </w:r>
          </w:p>
        </w:tc>
      </w:tr>
    </w:tbl>
    <w:p w14:paraId="7A9BA7A2">
      <w:pPr>
        <w:rPr>
          <w:rFonts w:hint="default" w:ascii="Times New Roman" w:hAnsi="Times New Roman" w:cs="Times New Roman"/>
          <w:sz w:val="28"/>
          <w:szCs w:val="28"/>
        </w:rPr>
      </w:pPr>
    </w:p>
    <w:p w14:paraId="0775802F">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0" w:type="auto"/>
        <w:tblInd w:w="0" w:type="dxa"/>
        <w:tblLayout w:type="autofit"/>
        <w:tblCellMar>
          <w:top w:w="0" w:type="dxa"/>
          <w:left w:w="108" w:type="dxa"/>
          <w:bottom w:w="0" w:type="dxa"/>
          <w:right w:w="108" w:type="dxa"/>
        </w:tblCellMar>
      </w:tblPr>
      <w:tblGrid>
        <w:gridCol w:w="8354"/>
      </w:tblGrid>
      <w:tr w14:paraId="62DA89C0">
        <w:tblPrEx>
          <w:tblCellMar>
            <w:top w:w="0" w:type="dxa"/>
            <w:left w:w="108" w:type="dxa"/>
            <w:bottom w:w="0" w:type="dxa"/>
            <w:right w:w="108" w:type="dxa"/>
          </w:tblCellMar>
        </w:tblPrEx>
        <w:tc>
          <w:tcPr>
            <w:tcW w:w="8354"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5D3C9FA7">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"message": "Điều khiển LED 01 thành công",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"commandId": "CMD-20260818-104500-001",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"success",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"device":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"LED_01",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"name": "LED 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"isOn":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"brightness": 80,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"updatedAt": "2026-08-18T10:45:00+07:00"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684F57C1">
      <w:pPr>
        <w:rPr>
          <w:rFonts w:hint="default" w:ascii="Times New Roman" w:hAnsi="Times New Roman" w:cs="Times New Roman"/>
          <w:sz w:val="28"/>
          <w:szCs w:val="28"/>
        </w:rPr>
      </w:pPr>
    </w:p>
    <w:p w14:paraId="1F9678C2">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504 Gateway Timeout:</w:t>
      </w:r>
    </w:p>
    <w:tbl>
      <w:tblPr>
        <w:tblStyle w:val="12"/>
        <w:tblW w:w="0" w:type="auto"/>
        <w:tblInd w:w="0" w:type="dxa"/>
        <w:tblLayout w:type="autofit"/>
        <w:tblCellMar>
          <w:top w:w="0" w:type="dxa"/>
          <w:left w:w="108" w:type="dxa"/>
          <w:bottom w:w="0" w:type="dxa"/>
          <w:right w:w="108" w:type="dxa"/>
        </w:tblCellMar>
      </w:tblPr>
      <w:tblGrid>
        <w:gridCol w:w="8517"/>
      </w:tblGrid>
      <w:tr w14:paraId="71D3D8AE">
        <w:tblPrEx>
          <w:tblCellMar>
            <w:top w:w="0" w:type="dxa"/>
            <w:left w:w="108" w:type="dxa"/>
            <w:bottom w:w="0" w:type="dxa"/>
            <w:right w:w="108" w:type="dxa"/>
          </w:tblCellMar>
        </w:tblPrEx>
        <w:tc>
          <w:tcPr>
            <w:tcW w:w="8517"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05F17FC4">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"message": "LED 01 không phản hồi trong thời gian quy định",</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"errorCode": "DEVICE_TIMEOUT",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"commandId": "CMD-20260818-104500-001",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"failed"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6CEB4143">
      <w:pPr>
        <w:rPr>
          <w:rFonts w:hint="default" w:ascii="Times New Roman" w:hAnsi="Times New Roman" w:cs="Times New Roman"/>
          <w:sz w:val="28"/>
          <w:szCs w:val="28"/>
        </w:rPr>
      </w:pPr>
    </w:p>
    <w:p w14:paraId="34D706F3">
      <w:pPr>
        <w:pStyle w:val="4"/>
        <w:bidi w:val="0"/>
        <w:rPr>
          <w:rFonts w:hint="default" w:ascii="Times New Roman" w:hAnsi="Times New Roman" w:cs="Times New Roman"/>
          <w:sz w:val="28"/>
          <w:szCs w:val="28"/>
          <w:lang w:val="vi-VN"/>
        </w:rPr>
      </w:pPr>
      <w:bookmarkStart w:id="113" w:name="_Toc16792"/>
      <w:r>
        <w:rPr>
          <w:rFonts w:hint="default" w:ascii="Times New Roman" w:hAnsi="Times New Roman" w:cs="Times New Roman"/>
          <w:sz w:val="28"/>
          <w:szCs w:val="28"/>
          <w:lang w:val="vi-VN"/>
        </w:rPr>
        <w:t>3.8. API_08 Tắt tất cả đèn LED</w:t>
      </w:r>
      <w:bookmarkEnd w:id="113"/>
    </w:p>
    <w:p w14:paraId="466D386D">
      <w:pPr>
        <w:rPr>
          <w:rFonts w:hint="default" w:ascii="Times New Roman" w:hAnsi="Times New Roman" w:cs="Times New Roman"/>
          <w:sz w:val="28"/>
          <w:szCs w:val="28"/>
          <w:lang w:val="vi-VN"/>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193E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6BB8134C">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2BDF8DA1">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Nội dung</w:t>
            </w:r>
          </w:p>
        </w:tc>
      </w:tr>
      <w:tr w14:paraId="5FF1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F0A4F18">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06EF1E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eastAsia="Time" w:cs="Times New Roman"/>
                <w:kern w:val="0"/>
                <w:sz w:val="28"/>
                <w:szCs w:val="28"/>
                <w:lang w:val="en-US" w:eastAsia="zh-CN" w:bidi="ar"/>
              </w:rPr>
              <w:t>API-0</w:t>
            </w:r>
            <w:r>
              <w:rPr>
                <w:rFonts w:hint="default" w:ascii="Times New Roman" w:hAnsi="Times New Roman" w:cs="Times New Roman"/>
                <w:kern w:val="0"/>
                <w:sz w:val="28"/>
                <w:szCs w:val="28"/>
                <w:lang w:val="vi-VN" w:eastAsia="zh-CN" w:bidi="ar"/>
              </w:rPr>
              <w:t>7</w:t>
            </w:r>
          </w:p>
        </w:tc>
      </w:tr>
      <w:tr w14:paraId="3770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1BBE47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03C000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POST</w:t>
            </w:r>
          </w:p>
        </w:tc>
      </w:tr>
      <w:tr w14:paraId="2DC6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7E0144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9B7732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cs="Times New Roman"/>
                <w:sz w:val="28"/>
                <w:szCs w:val="28"/>
              </w:rPr>
              <w:t>api/devices/control-all</w:t>
            </w:r>
          </w:p>
        </w:tc>
      </w:tr>
      <w:tr w14:paraId="04F93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CAD01E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218609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Api dùng đề tất cả đèn LED</w:t>
            </w:r>
          </w:p>
        </w:tc>
      </w:tr>
      <w:tr w14:paraId="5811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B5BB17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E85FE7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Có — Bearer Token</w:t>
            </w:r>
          </w:p>
        </w:tc>
      </w:tr>
      <w:tr w14:paraId="6127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61CBA0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618679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Devices</w:t>
            </w:r>
          </w:p>
        </w:tc>
      </w:tr>
      <w:tr w14:paraId="05DC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2" w:hRule="atLeast"/>
        </w:trPr>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40BC6E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69A9727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Có</w:t>
            </w:r>
          </w:p>
        </w:tc>
      </w:tr>
    </w:tbl>
    <w:p w14:paraId="40B4B8E5">
      <w:pPr>
        <w:rPr>
          <w:rFonts w:hint="default" w:ascii="Times New Roman" w:hAnsi="Times New Roman" w:cs="Times New Roman"/>
          <w:sz w:val="28"/>
          <w:szCs w:val="28"/>
          <w:lang w:val="vi-VN"/>
        </w:rPr>
      </w:pPr>
    </w:p>
    <w:p w14:paraId="18542D3E">
      <w:pPr>
        <w:rPr>
          <w:rFonts w:hint="default" w:ascii="Times New Roman" w:hAnsi="Times New Roman" w:cs="Times New Roman"/>
          <w:sz w:val="28"/>
          <w:szCs w:val="28"/>
          <w:lang w:val="vi-VN"/>
        </w:rPr>
      </w:pPr>
    </w:p>
    <w:p w14:paraId="2DFB42F6">
      <w:pPr>
        <w:rPr>
          <w:rFonts w:hint="default" w:ascii="Times New Roman" w:hAnsi="Times New Roman" w:cs="Times New Roman"/>
          <w:sz w:val="28"/>
          <w:szCs w:val="28"/>
        </w:rPr>
      </w:pPr>
    </w:p>
    <w:p w14:paraId="5BC61BCA">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Request body:</w:t>
      </w:r>
    </w:p>
    <w:tbl>
      <w:tblPr>
        <w:tblStyle w:val="12"/>
        <w:tblW w:w="0" w:type="auto"/>
        <w:tblInd w:w="0" w:type="dxa"/>
        <w:tblLayout w:type="autofit"/>
        <w:tblCellMar>
          <w:top w:w="0" w:type="dxa"/>
          <w:left w:w="108" w:type="dxa"/>
          <w:bottom w:w="0" w:type="dxa"/>
          <w:right w:w="108" w:type="dxa"/>
        </w:tblCellMar>
      </w:tblPr>
      <w:tblGrid>
        <w:gridCol w:w="8542"/>
      </w:tblGrid>
      <w:tr w14:paraId="60566233">
        <w:tblPrEx>
          <w:tblCellMar>
            <w:top w:w="0" w:type="dxa"/>
            <w:left w:w="108" w:type="dxa"/>
            <w:bottom w:w="0" w:type="dxa"/>
            <w:right w:w="108" w:type="dxa"/>
          </w:tblCellMar>
        </w:tblPrEx>
        <w:tc>
          <w:tcPr>
            <w:tcW w:w="8542"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4A24EB3D">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"roomId": "ROOM_IOT_01",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"isOn": 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1C79FCDF">
      <w:pPr>
        <w:rPr>
          <w:rFonts w:hint="default" w:ascii="Times New Roman" w:hAnsi="Times New Roman" w:cs="Times New Roman"/>
          <w:sz w:val="28"/>
          <w:szCs w:val="28"/>
        </w:rPr>
      </w:pPr>
    </w:p>
    <w:p w14:paraId="77CC831C">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8554" w:type="dxa"/>
        <w:tblInd w:w="0" w:type="dxa"/>
        <w:tblLayout w:type="autofit"/>
        <w:tblCellMar>
          <w:top w:w="0" w:type="dxa"/>
          <w:left w:w="108" w:type="dxa"/>
          <w:bottom w:w="0" w:type="dxa"/>
          <w:right w:w="108" w:type="dxa"/>
        </w:tblCellMar>
      </w:tblPr>
      <w:tblGrid>
        <w:gridCol w:w="8554"/>
      </w:tblGrid>
      <w:tr w14:paraId="43B7D746">
        <w:tblPrEx>
          <w:tblCellMar>
            <w:top w:w="0" w:type="dxa"/>
            <w:left w:w="108" w:type="dxa"/>
            <w:bottom w:w="0" w:type="dxa"/>
            <w:right w:w="108" w:type="dxa"/>
          </w:tblCellMar>
        </w:tblPrEx>
        <w:tc>
          <w:tcPr>
            <w:tcW w:w="8554"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5CB35AC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"message": "Đã tắt tất cả đèn LED",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"updatedDevices": 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"failedDevices":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4B8F6BA5">
      <w:pPr>
        <w:rPr>
          <w:rFonts w:hint="default" w:ascii="Times New Roman" w:hAnsi="Times New Roman" w:cs="Times New Roman"/>
          <w:sz w:val="28"/>
          <w:szCs w:val="28"/>
        </w:rPr>
      </w:pPr>
    </w:p>
    <w:p w14:paraId="378C37E7">
      <w:pPr>
        <w:pStyle w:val="4"/>
        <w:bidi w:val="0"/>
        <w:rPr>
          <w:rFonts w:hint="default" w:ascii="Times New Roman" w:hAnsi="Times New Roman" w:cs="Times New Roman"/>
          <w:sz w:val="28"/>
          <w:szCs w:val="28"/>
          <w:lang w:val="vi-VN"/>
        </w:rPr>
      </w:pPr>
      <w:bookmarkStart w:id="114" w:name="_Toc4713"/>
      <w:bookmarkStart w:id="115" w:name="_Toc8605"/>
      <w:r>
        <w:rPr>
          <w:rFonts w:hint="default" w:ascii="Times New Roman" w:hAnsi="Times New Roman" w:cs="Times New Roman"/>
          <w:sz w:val="28"/>
          <w:szCs w:val="28"/>
          <w:lang w:val="vi-VN"/>
        </w:rPr>
        <w:t>3</w:t>
      </w:r>
      <w:r>
        <w:rPr>
          <w:rFonts w:hint="default" w:ascii="Times New Roman" w:hAnsi="Times New Roman" w:cs="Times New Roman"/>
          <w:sz w:val="28"/>
          <w:szCs w:val="28"/>
        </w:rPr>
        <w:t>.</w:t>
      </w:r>
      <w:r>
        <w:rPr>
          <w:rFonts w:hint="default" w:ascii="Times New Roman" w:hAnsi="Times New Roman" w:cs="Times New Roman"/>
          <w:sz w:val="28"/>
          <w:szCs w:val="28"/>
          <w:lang w:val="vi-VN"/>
        </w:rPr>
        <w:t>9. API_09</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Cập nhật trạng thái từ HW</w:t>
      </w:r>
      <w:bookmarkEnd w:id="11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0FDA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4A8DB120">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4ED1DD5A">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Nội dung</w:t>
            </w:r>
          </w:p>
        </w:tc>
      </w:tr>
      <w:tr w14:paraId="047E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0B699B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E98C1AF">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eastAsia="Time" w:cs="Times New Roman"/>
                <w:kern w:val="0"/>
                <w:sz w:val="28"/>
                <w:szCs w:val="28"/>
                <w:lang w:val="en-US" w:eastAsia="zh-CN" w:bidi="ar"/>
              </w:rPr>
              <w:t>API-0</w:t>
            </w:r>
            <w:r>
              <w:rPr>
                <w:rFonts w:hint="default" w:ascii="Times New Roman" w:hAnsi="Times New Roman" w:cs="Times New Roman"/>
                <w:kern w:val="0"/>
                <w:sz w:val="28"/>
                <w:szCs w:val="28"/>
                <w:lang w:val="vi-VN" w:eastAsia="zh-CN" w:bidi="ar"/>
              </w:rPr>
              <w:t>9</w:t>
            </w:r>
          </w:p>
        </w:tc>
      </w:tr>
      <w:tr w14:paraId="1D2EB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55862A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AFACAB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PATCH</w:t>
            </w:r>
          </w:p>
        </w:tc>
      </w:tr>
      <w:tr w14:paraId="73CD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EAE6BE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C4E4C8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cs="Times New Roman"/>
                <w:sz w:val="28"/>
                <w:szCs w:val="28"/>
              </w:rPr>
              <w:t>/devices/:id/status</w:t>
            </w:r>
          </w:p>
        </w:tc>
      </w:tr>
      <w:tr w14:paraId="2DFC4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B87432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1A69F4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Cập nhật trạng thái từ HW</w:t>
            </w:r>
          </w:p>
        </w:tc>
      </w:tr>
      <w:tr w14:paraId="1C72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D4D249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FCC15F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Có — Bearer Token</w:t>
            </w:r>
          </w:p>
        </w:tc>
      </w:tr>
      <w:tr w14:paraId="2D81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2280BA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15EE00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Devices</w:t>
            </w:r>
          </w:p>
        </w:tc>
      </w:tr>
      <w:tr w14:paraId="5EAE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9C46C9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5F7FA5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cs="Times New Roman"/>
                <w:sz w:val="28"/>
                <w:szCs w:val="28"/>
              </w:rPr>
              <w:t>Subscribe topic: device_response</w:t>
            </w:r>
          </w:p>
        </w:tc>
      </w:tr>
    </w:tbl>
    <w:p w14:paraId="1B2378D5">
      <w:pPr>
        <w:rPr>
          <w:rFonts w:hint="default" w:ascii="Times New Roman" w:hAnsi="Times New Roman" w:cs="Times New Roman"/>
          <w:sz w:val="28"/>
          <w:szCs w:val="28"/>
        </w:rPr>
      </w:pPr>
    </w:p>
    <w:p w14:paraId="7DDA9758">
      <w:pPr>
        <w:rPr>
          <w:rFonts w:hint="default" w:ascii="Times New Roman" w:hAnsi="Times New Roman" w:cs="Times New Roman"/>
          <w:sz w:val="28"/>
          <w:szCs w:val="28"/>
        </w:rPr>
      </w:pPr>
    </w:p>
    <w:p w14:paraId="6FC50AC9">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p w14:paraId="1A5CF3C9">
      <w:pPr>
        <w:spacing w:after="120"/>
        <w:rPr>
          <w:rFonts w:hint="default" w:ascii="Times New Roman" w:hAnsi="Times New Roman" w:cs="Times New Roman"/>
          <w:b/>
          <w:bCs/>
          <w:sz w:val="28"/>
          <w:szCs w:val="28"/>
        </w:rPr>
      </w:pPr>
    </w:p>
    <w:p w14:paraId="7B7DA15F">
      <w:pPr>
        <w:spacing w:after="120"/>
        <w:rPr>
          <w:rFonts w:hint="default" w:ascii="Times New Roman" w:hAnsi="Times New Roman" w:cs="Times New Roman"/>
          <w:b/>
          <w:bCs/>
          <w:sz w:val="28"/>
          <w:szCs w:val="28"/>
        </w:rPr>
      </w:pPr>
    </w:p>
    <w:p w14:paraId="4612AF4F">
      <w:pPr>
        <w:spacing w:after="120"/>
        <w:rPr>
          <w:rFonts w:hint="default" w:ascii="Times New Roman" w:hAnsi="Times New Roman" w:cs="Times New Roman"/>
          <w:b/>
          <w:bCs/>
          <w:sz w:val="28"/>
          <w:szCs w:val="28"/>
        </w:rPr>
      </w:pPr>
    </w:p>
    <w:tbl>
      <w:tblPr>
        <w:tblStyle w:val="12"/>
        <w:tblW w:w="8567" w:type="dxa"/>
        <w:tblInd w:w="0" w:type="dxa"/>
        <w:tblLayout w:type="autofit"/>
        <w:tblCellMar>
          <w:top w:w="0" w:type="dxa"/>
          <w:left w:w="108" w:type="dxa"/>
          <w:bottom w:w="0" w:type="dxa"/>
          <w:right w:w="108" w:type="dxa"/>
        </w:tblCellMar>
      </w:tblPr>
      <w:tblGrid>
        <w:gridCol w:w="8567"/>
      </w:tblGrid>
      <w:tr w14:paraId="4F100D7A">
        <w:tblPrEx>
          <w:tblCellMar>
            <w:top w:w="0" w:type="dxa"/>
            <w:left w:w="108" w:type="dxa"/>
            <w:bottom w:w="0" w:type="dxa"/>
            <w:right w:w="108" w:type="dxa"/>
          </w:tblCellMar>
        </w:tblPrEx>
        <w:tc>
          <w:tcPr>
            <w:tcW w:w="8567"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2E172C01">
            <w:pPr>
              <w:pStyle w:val="250"/>
              <w:keepNext w:val="0"/>
              <w:keepLines w:val="0"/>
              <w:widowControl/>
              <w:suppressLineNumbers w:val="0"/>
              <w:bidi w:val="0"/>
              <w:spacing w:before="0" w:beforeAutospacing="0" w:after="0" w:afterAutospacing="0"/>
              <w:ind w:left="0" w:right="0"/>
              <w:rPr>
                <w:rFonts w:hint="default" w:ascii="Times New Roman" w:hAnsi="Times New Roman" w:cs="Times New Roman"/>
                <w:sz w:val="28"/>
                <w:szCs w:val="28"/>
              </w:rPr>
            </w:pPr>
          </w:p>
          <w:p w14:paraId="7E8EF003">
            <w:pPr>
              <w:pStyle w:val="250"/>
              <w:keepNext w:val="0"/>
              <w:keepLines w:val="0"/>
              <w:widowControl/>
              <w:suppressLineNumbers w:val="0"/>
              <w:bidi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Response Body (200 OK):</w:t>
            </w:r>
          </w:p>
          <w:p w14:paraId="48C19871">
            <w:pPr>
              <w:pStyle w:val="250"/>
              <w:keepNext w:val="0"/>
              <w:keepLines w:val="0"/>
              <w:widowControl/>
              <w:suppressLineNumbers w:val="0"/>
              <w:bidi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p>
          <w:p w14:paraId="46020024">
            <w:pPr>
              <w:pStyle w:val="250"/>
              <w:keepNext w:val="0"/>
              <w:keepLines w:val="0"/>
              <w:widowControl/>
              <w:suppressLineNumbers w:val="0"/>
              <w:bidi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  "success": true,</w:t>
            </w:r>
          </w:p>
          <w:p w14:paraId="55CC3DCB">
            <w:pPr>
              <w:pStyle w:val="250"/>
              <w:keepNext w:val="0"/>
              <w:keepLines w:val="0"/>
              <w:widowControl/>
              <w:suppressLineNumbers w:val="0"/>
              <w:bidi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  "message": "Cập nhật trạng thái thành công"</w:t>
            </w:r>
          </w:p>
          <w:p w14:paraId="0016FADD">
            <w:pPr>
              <w:pStyle w:val="250"/>
              <w:keepNext w:val="0"/>
              <w:keepLines w:val="0"/>
              <w:widowControl/>
              <w:suppressLineNumbers w:val="0"/>
              <w:bidi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p>
          <w:p w14:paraId="6D778E62">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p>
        </w:tc>
      </w:tr>
    </w:tbl>
    <w:p w14:paraId="1FC52EFF">
      <w:pPr>
        <w:bidi w:val="0"/>
        <w:rPr>
          <w:rFonts w:hint="default" w:ascii="Times New Roman" w:hAnsi="Times New Roman" w:cs="Times New Roman"/>
          <w:sz w:val="28"/>
          <w:szCs w:val="28"/>
        </w:rPr>
      </w:pPr>
    </w:p>
    <w:p w14:paraId="201DDCD7">
      <w:pPr>
        <w:bidi w:val="0"/>
        <w:rPr>
          <w:rFonts w:hint="default" w:ascii="Times New Roman" w:hAnsi="Times New Roman" w:cs="Times New Roman"/>
          <w:sz w:val="28"/>
          <w:szCs w:val="28"/>
        </w:rPr>
      </w:pPr>
    </w:p>
    <w:p w14:paraId="0EB5FC28">
      <w:pPr>
        <w:pStyle w:val="4"/>
        <w:bidi w:val="0"/>
        <w:rPr>
          <w:rFonts w:hint="default" w:ascii="Times New Roman" w:hAnsi="Times New Roman" w:cs="Times New Roman"/>
          <w:sz w:val="28"/>
          <w:szCs w:val="28"/>
        </w:rPr>
      </w:pPr>
      <w:bookmarkStart w:id="116" w:name="_Toc18741"/>
      <w:r>
        <w:rPr>
          <w:rFonts w:hint="default" w:ascii="Times New Roman" w:hAnsi="Times New Roman" w:cs="Times New Roman"/>
          <w:sz w:val="28"/>
          <w:szCs w:val="28"/>
          <w:lang w:val="vi-VN"/>
        </w:rPr>
        <w:t>3</w:t>
      </w:r>
      <w:r>
        <w:rPr>
          <w:rFonts w:hint="default" w:ascii="Times New Roman" w:hAnsi="Times New Roman" w:cs="Times New Roman"/>
          <w:sz w:val="28"/>
          <w:szCs w:val="28"/>
        </w:rPr>
        <w:t>.</w:t>
      </w:r>
      <w:r>
        <w:rPr>
          <w:rFonts w:hint="default" w:ascii="Times New Roman" w:hAnsi="Times New Roman" w:cs="Times New Roman"/>
          <w:sz w:val="28"/>
          <w:szCs w:val="28"/>
          <w:lang w:val="vi-VN"/>
        </w:rPr>
        <w:t>9. API_10</w:t>
      </w:r>
      <w:r>
        <w:rPr>
          <w:rFonts w:hint="default" w:ascii="Times New Roman" w:hAnsi="Times New Roman" w:cs="Times New Roman"/>
          <w:sz w:val="28"/>
          <w:szCs w:val="28"/>
        </w:rPr>
        <w:t xml:space="preserve"> Action History</w:t>
      </w:r>
      <w:bookmarkEnd w:id="115"/>
      <w:bookmarkEnd w:id="11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07"/>
        <w:gridCol w:w="7415"/>
      </w:tblGrid>
      <w:tr w14:paraId="655E0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3E273D89">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1DD68F3F">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Nội dung</w:t>
            </w:r>
          </w:p>
        </w:tc>
      </w:tr>
      <w:tr w14:paraId="4F18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1000B0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44B85A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eastAsia="Time" w:cs="Times New Roman"/>
                <w:kern w:val="0"/>
                <w:sz w:val="28"/>
                <w:szCs w:val="28"/>
                <w:lang w:val="en-US" w:eastAsia="zh-CN" w:bidi="ar"/>
              </w:rPr>
              <w:t>API-</w:t>
            </w:r>
            <w:r>
              <w:rPr>
                <w:rFonts w:hint="default" w:ascii="Times New Roman" w:hAnsi="Times New Roman" w:cs="Times New Roman"/>
                <w:kern w:val="0"/>
                <w:sz w:val="28"/>
                <w:szCs w:val="28"/>
                <w:lang w:val="vi-VN" w:eastAsia="zh-CN" w:bidi="ar"/>
              </w:rPr>
              <w:t>10</w:t>
            </w:r>
          </w:p>
        </w:tc>
      </w:tr>
      <w:tr w14:paraId="2A5F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DCB77C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D2146A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GET</w:t>
            </w:r>
          </w:p>
        </w:tc>
      </w:tr>
      <w:tr w14:paraId="1781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DB0071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5743FB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cs="Times New Roman"/>
                <w:sz w:val="28"/>
                <w:szCs w:val="28"/>
              </w:rPr>
              <w:t>/api/actions?search=LED%2001&amp;deviceId=LED_01&amp;action=turn_on&amp;status=success</w:t>
            </w:r>
          </w:p>
        </w:tc>
      </w:tr>
      <w:tr w14:paraId="43FD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9A17B4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8F98CA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Lấy lịch sử hoạt động của đèn</w:t>
            </w:r>
          </w:p>
        </w:tc>
      </w:tr>
      <w:tr w14:paraId="4A0F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A001B7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6D90B17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Có — Bearer Token</w:t>
            </w:r>
          </w:p>
        </w:tc>
      </w:tr>
      <w:tr w14:paraId="50CE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C76038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619327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Devices</w:t>
            </w:r>
          </w:p>
        </w:tc>
      </w:tr>
      <w:tr w14:paraId="27D9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57E2B5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43B2AD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Không</w:t>
            </w:r>
          </w:p>
        </w:tc>
      </w:tr>
    </w:tbl>
    <w:p w14:paraId="6EB1D1DA">
      <w:pPr>
        <w:rPr>
          <w:rFonts w:hint="default" w:ascii="Times New Roman" w:hAnsi="Times New Roman" w:cs="Times New Roman"/>
          <w:sz w:val="28"/>
          <w:szCs w:val="28"/>
        </w:rPr>
      </w:pPr>
    </w:p>
    <w:p w14:paraId="011D1D21">
      <w:pPr>
        <w:rPr>
          <w:rFonts w:hint="default" w:ascii="Times New Roman" w:hAnsi="Times New Roman" w:cs="Times New Roman"/>
          <w:sz w:val="28"/>
          <w:szCs w:val="28"/>
        </w:rPr>
      </w:pPr>
    </w:p>
    <w:p w14:paraId="2F53655D">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8567" w:type="dxa"/>
        <w:tblInd w:w="0" w:type="dxa"/>
        <w:tblLayout w:type="autofit"/>
        <w:tblCellMar>
          <w:top w:w="0" w:type="dxa"/>
          <w:left w:w="108" w:type="dxa"/>
          <w:bottom w:w="0" w:type="dxa"/>
          <w:right w:w="108" w:type="dxa"/>
        </w:tblCellMar>
      </w:tblPr>
      <w:tblGrid>
        <w:gridCol w:w="8567"/>
      </w:tblGrid>
      <w:tr w14:paraId="20ABD3AE">
        <w:tblPrEx>
          <w:tblCellMar>
            <w:top w:w="0" w:type="dxa"/>
            <w:left w:w="108" w:type="dxa"/>
            <w:bottom w:w="0" w:type="dxa"/>
            <w:right w:w="108" w:type="dxa"/>
          </w:tblCellMar>
        </w:tblPrEx>
        <w:tc>
          <w:tcPr>
            <w:tcW w:w="8567"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2F26BDC3">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"items":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"ACT-1042",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"commandId": "CMD-20260818-104500-001",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"deviceId": "LED_01",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"deviceName": "LED 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"action": "turn_on",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"actionLabel": "Bật thiết bị",</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"success",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"deviceState":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"isOn":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"brightness": 80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"performedBy":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"B23DCCN833",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"name": "Nguyễn Trọng Toàn"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"createdAt": "2026-08-18T10:45:00+07:00"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"pagination":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"page": 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"limit": 10,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"totalItems": 42,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"totalPages": 5</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673DF2C0">
      <w:pPr>
        <w:pStyle w:val="4"/>
        <w:bidi w:val="0"/>
        <w:rPr>
          <w:rFonts w:hint="default" w:ascii="Times New Roman" w:hAnsi="Times New Roman" w:cs="Times New Roman"/>
          <w:sz w:val="28"/>
          <w:szCs w:val="28"/>
          <w:lang w:val="vi-VN"/>
        </w:rPr>
      </w:pPr>
      <w:bookmarkStart w:id="117" w:name="_Toc30537"/>
      <w:r>
        <w:rPr>
          <w:rFonts w:hint="default" w:ascii="Times New Roman" w:hAnsi="Times New Roman" w:cs="Times New Roman"/>
          <w:sz w:val="28"/>
          <w:szCs w:val="28"/>
          <w:lang w:val="vi-VN"/>
        </w:rPr>
        <w:t>3</w:t>
      </w:r>
      <w:r>
        <w:rPr>
          <w:rFonts w:hint="default" w:ascii="Times New Roman" w:hAnsi="Times New Roman" w:cs="Times New Roman"/>
          <w:sz w:val="28"/>
          <w:szCs w:val="28"/>
        </w:rPr>
        <w:t>.</w:t>
      </w:r>
      <w:r>
        <w:rPr>
          <w:rFonts w:hint="default" w:ascii="Times New Roman" w:hAnsi="Times New Roman" w:cs="Times New Roman"/>
          <w:sz w:val="28"/>
          <w:szCs w:val="28"/>
          <w:lang w:val="vi-VN"/>
        </w:rPr>
        <w:t>9. API_11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Lấy ra chi tiết một bản ghi action</w:t>
      </w:r>
      <w:bookmarkEnd w:id="11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382E5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24AEBA65">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1E3A236F">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Nội dung</w:t>
            </w:r>
          </w:p>
        </w:tc>
      </w:tr>
      <w:tr w14:paraId="3E95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7FADFC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D5B9F2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eastAsia="Time" w:cs="Times New Roman"/>
                <w:kern w:val="0"/>
                <w:sz w:val="28"/>
                <w:szCs w:val="28"/>
                <w:lang w:val="en-US" w:eastAsia="zh-CN" w:bidi="ar"/>
              </w:rPr>
              <w:t>API-</w:t>
            </w:r>
            <w:r>
              <w:rPr>
                <w:rFonts w:hint="default" w:ascii="Times New Roman" w:hAnsi="Times New Roman" w:cs="Times New Roman"/>
                <w:kern w:val="0"/>
                <w:sz w:val="28"/>
                <w:szCs w:val="28"/>
                <w:lang w:val="vi-VN" w:eastAsia="zh-CN" w:bidi="ar"/>
              </w:rPr>
              <w:t>11</w:t>
            </w:r>
          </w:p>
        </w:tc>
      </w:tr>
      <w:tr w14:paraId="3589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3A5DC3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7EA1B6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GET</w:t>
            </w:r>
          </w:p>
        </w:tc>
      </w:tr>
      <w:tr w14:paraId="1A7C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08EFC2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7EC711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rPr>
              <w:t>/api/actions</w:t>
            </w:r>
            <w:r>
              <w:rPr>
                <w:rFonts w:hint="default" w:ascii="Times New Roman" w:hAnsi="Times New Roman" w:cs="Times New Roman"/>
                <w:sz w:val="28"/>
                <w:szCs w:val="28"/>
                <w:lang w:val="vi-VN"/>
              </w:rPr>
              <w:t>/{id}</w:t>
            </w:r>
          </w:p>
        </w:tc>
      </w:tr>
      <w:tr w14:paraId="5D0D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DEC126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5D3F27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Lấy chi tiết 1 bản ghi action</w:t>
            </w:r>
          </w:p>
        </w:tc>
      </w:tr>
      <w:tr w14:paraId="43C9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3AA4D0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B583CB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Có — Bearer Token</w:t>
            </w:r>
          </w:p>
        </w:tc>
      </w:tr>
      <w:tr w14:paraId="5633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A96B6F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6AC48E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Devices</w:t>
            </w:r>
          </w:p>
        </w:tc>
      </w:tr>
      <w:tr w14:paraId="4C62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C817ADF">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B46C89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Không</w:t>
            </w:r>
          </w:p>
        </w:tc>
      </w:tr>
    </w:tbl>
    <w:p w14:paraId="71A1DEE4">
      <w:pPr>
        <w:rPr>
          <w:rFonts w:hint="default" w:ascii="Times New Roman" w:hAnsi="Times New Roman" w:cs="Times New Roman"/>
          <w:sz w:val="28"/>
          <w:szCs w:val="28"/>
        </w:rPr>
      </w:pPr>
    </w:p>
    <w:p w14:paraId="674E6CF4">
      <w:pPr>
        <w:rPr>
          <w:rFonts w:hint="default" w:ascii="Times New Roman" w:hAnsi="Times New Roman" w:cs="Times New Roman"/>
          <w:sz w:val="28"/>
          <w:szCs w:val="28"/>
        </w:rPr>
      </w:pPr>
    </w:p>
    <w:p w14:paraId="4660AE5F">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8554" w:type="dxa"/>
        <w:tblInd w:w="0" w:type="dxa"/>
        <w:tblLayout w:type="autofit"/>
        <w:tblCellMar>
          <w:top w:w="0" w:type="dxa"/>
          <w:left w:w="108" w:type="dxa"/>
          <w:bottom w:w="0" w:type="dxa"/>
          <w:right w:w="108" w:type="dxa"/>
        </w:tblCellMar>
      </w:tblPr>
      <w:tblGrid>
        <w:gridCol w:w="8554"/>
      </w:tblGrid>
      <w:tr w14:paraId="5C3FAD64">
        <w:tblPrEx>
          <w:tblCellMar>
            <w:top w:w="0" w:type="dxa"/>
            <w:left w:w="108" w:type="dxa"/>
            <w:bottom w:w="0" w:type="dxa"/>
            <w:right w:w="108" w:type="dxa"/>
          </w:tblCellMar>
        </w:tblPrEx>
        <w:tc>
          <w:tcPr>
            <w:tcW w:w="8554"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130E8127">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"items":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"ACT-1042",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"commandId": "CMD-20260818-104500-001",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"deviceId": "LED_01",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"deviceName": "LED 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"action": "turn_on",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"actionLabel": "Bật thiết bị",</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"success",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"deviceState":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"isOn":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"brightness": 80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"performedBy":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"id": "B23DCCN833",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"name": "Nguyễn Trọng Toàn"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"createdAt": "2026-08-18T10:45:00+07:00"</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6BB0F0C5">
      <w:pPr>
        <w:pStyle w:val="4"/>
        <w:bidi w:val="0"/>
        <w:rPr>
          <w:rFonts w:hint="default" w:ascii="Times New Roman" w:hAnsi="Times New Roman" w:cs="Times New Roman"/>
          <w:sz w:val="28"/>
          <w:szCs w:val="28"/>
        </w:rPr>
      </w:pPr>
      <w:bookmarkStart w:id="118" w:name="_Toc19225"/>
      <w:r>
        <w:rPr>
          <w:rFonts w:hint="default" w:ascii="Times New Roman" w:hAnsi="Times New Roman" w:cs="Times New Roman"/>
          <w:sz w:val="28"/>
          <w:szCs w:val="28"/>
          <w:lang w:val="vi-VN"/>
        </w:rPr>
        <w:t>3.10</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API_12</w:t>
      </w:r>
      <w:r>
        <w:rPr>
          <w:rFonts w:hint="default" w:ascii="Times New Roman" w:hAnsi="Times New Roman" w:cs="Times New Roman"/>
          <w:sz w:val="28"/>
          <w:szCs w:val="28"/>
        </w:rPr>
        <w:t xml:space="preserve"> Lấy thông tin cá nhân</w:t>
      </w:r>
      <w:bookmarkEnd w:id="11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7865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5BEDC46B">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419B61E8">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Nội dung</w:t>
            </w:r>
          </w:p>
        </w:tc>
      </w:tr>
      <w:tr w14:paraId="5A97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8361E9A">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DC9804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eastAsia="Time" w:cs="Times New Roman"/>
                <w:kern w:val="0"/>
                <w:sz w:val="28"/>
                <w:szCs w:val="28"/>
                <w:lang w:val="en-US" w:eastAsia="zh-CN" w:bidi="ar"/>
              </w:rPr>
              <w:t>API-</w:t>
            </w:r>
            <w:r>
              <w:rPr>
                <w:rFonts w:hint="default" w:ascii="Times New Roman" w:hAnsi="Times New Roman" w:cs="Times New Roman"/>
                <w:kern w:val="0"/>
                <w:sz w:val="28"/>
                <w:szCs w:val="28"/>
                <w:lang w:val="vi-VN" w:eastAsia="zh-CN" w:bidi="ar"/>
              </w:rPr>
              <w:t>12</w:t>
            </w:r>
          </w:p>
        </w:tc>
      </w:tr>
      <w:tr w14:paraId="4E71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52E6568">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DCEBBA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GET</w:t>
            </w:r>
          </w:p>
        </w:tc>
      </w:tr>
      <w:tr w14:paraId="6B4F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6DC612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15D977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cs="Times New Roman"/>
                <w:sz w:val="28"/>
                <w:szCs w:val="28"/>
              </w:rPr>
              <w:t>/api/profile</w:t>
            </w:r>
          </w:p>
        </w:tc>
      </w:tr>
      <w:tr w14:paraId="67DEF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2B8A04F">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93CBD5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Lấy thông tin cá nhân</w:t>
            </w:r>
          </w:p>
        </w:tc>
      </w:tr>
      <w:tr w14:paraId="0A23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508C8F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E5C9DB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Có — Bearer Token</w:t>
            </w:r>
          </w:p>
        </w:tc>
      </w:tr>
      <w:tr w14:paraId="34E6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20AF1A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EEA954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users</w:t>
            </w:r>
          </w:p>
        </w:tc>
      </w:tr>
      <w:tr w14:paraId="671A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5CB5FD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C0FC68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Không</w:t>
            </w:r>
          </w:p>
        </w:tc>
      </w:tr>
    </w:tbl>
    <w:p w14:paraId="3FAE30DA">
      <w:pPr>
        <w:spacing w:after="120"/>
        <w:rPr>
          <w:rFonts w:hint="default" w:ascii="Times New Roman" w:hAnsi="Times New Roman" w:cs="Times New Roman"/>
          <w:b/>
          <w:bCs/>
          <w:sz w:val="28"/>
          <w:szCs w:val="28"/>
        </w:rPr>
      </w:pPr>
    </w:p>
    <w:p w14:paraId="1036DAA6">
      <w:pPr>
        <w:rPr>
          <w:rFonts w:hint="default" w:ascii="Times New Roman" w:hAnsi="Times New Roman" w:cs="Times New Roman"/>
          <w:sz w:val="28"/>
          <w:szCs w:val="28"/>
        </w:rPr>
      </w:pPr>
    </w:p>
    <w:p w14:paraId="61AF6A8D">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Response 200 OK:</w:t>
      </w:r>
    </w:p>
    <w:tbl>
      <w:tblPr>
        <w:tblStyle w:val="12"/>
        <w:tblW w:w="85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7"/>
      </w:tblGrid>
      <w:tr w14:paraId="0918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7" w:type="dxa"/>
            <w:shd w:val="clear" w:color="auto" w:fill="F2F2F2"/>
            <w:tcMar>
              <w:top w:w="100" w:type="dxa"/>
              <w:left w:w="120" w:type="dxa"/>
              <w:bottom w:w="100" w:type="dxa"/>
              <w:right w:w="120" w:type="dxa"/>
            </w:tcMar>
          </w:tcPr>
          <w:p w14:paraId="0D86E33F">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"data": {</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"studentId": "B23DCCN833",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"fullName": "Nguyễn Trọng Toàn",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"email": "b23dccn833@stu.ptit.edu.vn",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"organization": "PTIT",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"practiceRoom": "Phòng IoT 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"role": "student",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"managedDevices": 3</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09010A62">
      <w:pPr>
        <w:rPr>
          <w:rFonts w:hint="default" w:ascii="Times New Roman" w:hAnsi="Times New Roman" w:cs="Times New Roman"/>
          <w:sz w:val="28"/>
          <w:szCs w:val="28"/>
        </w:rPr>
      </w:pPr>
    </w:p>
    <w:p w14:paraId="6D1DBB0C">
      <w:pPr>
        <w:pStyle w:val="4"/>
        <w:bidi w:val="0"/>
        <w:rPr>
          <w:rFonts w:hint="default" w:ascii="Times New Roman" w:hAnsi="Times New Roman" w:cs="Times New Roman"/>
          <w:sz w:val="28"/>
          <w:szCs w:val="28"/>
        </w:rPr>
      </w:pPr>
      <w:bookmarkStart w:id="119" w:name="_Toc30003"/>
      <w:r>
        <w:rPr>
          <w:rFonts w:hint="default" w:ascii="Times New Roman" w:hAnsi="Times New Roman" w:cs="Times New Roman"/>
          <w:sz w:val="28"/>
          <w:szCs w:val="28"/>
          <w:lang w:val="vi-VN"/>
        </w:rPr>
        <w:t>3.11</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API_13</w:t>
      </w:r>
      <w:r>
        <w:rPr>
          <w:rFonts w:hint="default" w:ascii="Times New Roman" w:hAnsi="Times New Roman" w:cs="Times New Roman"/>
          <w:sz w:val="28"/>
          <w:szCs w:val="28"/>
        </w:rPr>
        <w:t xml:space="preserve"> Cập nhật thông tin cá nhân</w:t>
      </w:r>
      <w:bookmarkEnd w:id="11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2F31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0552F6B7">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0A0FDB31">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Nội dung</w:t>
            </w:r>
          </w:p>
        </w:tc>
      </w:tr>
      <w:tr w14:paraId="42A9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53E757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1B1A72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eastAsia="Time" w:cs="Times New Roman"/>
                <w:kern w:val="0"/>
                <w:sz w:val="28"/>
                <w:szCs w:val="28"/>
                <w:lang w:val="en-US" w:eastAsia="zh-CN" w:bidi="ar"/>
              </w:rPr>
              <w:t>API-</w:t>
            </w:r>
            <w:r>
              <w:rPr>
                <w:rFonts w:hint="default" w:ascii="Times New Roman" w:hAnsi="Times New Roman" w:cs="Times New Roman"/>
                <w:kern w:val="0"/>
                <w:sz w:val="28"/>
                <w:szCs w:val="28"/>
                <w:lang w:val="vi-VN" w:eastAsia="zh-CN" w:bidi="ar"/>
              </w:rPr>
              <w:t>13</w:t>
            </w:r>
          </w:p>
        </w:tc>
      </w:tr>
      <w:tr w14:paraId="3DC4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A51BF5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D8F2C4F">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PATCH</w:t>
            </w:r>
          </w:p>
        </w:tc>
      </w:tr>
      <w:tr w14:paraId="0F9D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5" w:hRule="atLeast"/>
        </w:trPr>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4C542A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64025B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cs="Times New Roman"/>
                <w:sz w:val="28"/>
                <w:szCs w:val="28"/>
              </w:rPr>
              <w:t>api/profile</w:t>
            </w:r>
          </w:p>
        </w:tc>
      </w:tr>
      <w:tr w14:paraId="0967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47DDC1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A16BE2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 xml:space="preserve">Cập nhật thông tin của user </w:t>
            </w:r>
          </w:p>
        </w:tc>
      </w:tr>
      <w:tr w14:paraId="5712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EDB6E5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9D8242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Có — Bearer Token</w:t>
            </w:r>
          </w:p>
        </w:tc>
      </w:tr>
      <w:tr w14:paraId="2643C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584104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A87940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users</w:t>
            </w:r>
          </w:p>
        </w:tc>
      </w:tr>
      <w:tr w14:paraId="53E3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8C025B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EF1352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Không</w:t>
            </w:r>
          </w:p>
        </w:tc>
      </w:tr>
    </w:tbl>
    <w:p w14:paraId="70937560">
      <w:pPr>
        <w:rPr>
          <w:rFonts w:hint="default" w:ascii="Times New Roman" w:hAnsi="Times New Roman" w:cs="Times New Roman"/>
          <w:sz w:val="28"/>
          <w:szCs w:val="28"/>
        </w:rPr>
      </w:pPr>
    </w:p>
    <w:p w14:paraId="6BBEFB5F">
      <w:pPr>
        <w:rPr>
          <w:rFonts w:hint="default" w:ascii="Times New Roman" w:hAnsi="Times New Roman" w:cs="Times New Roman"/>
          <w:sz w:val="28"/>
          <w:szCs w:val="28"/>
        </w:rPr>
      </w:pPr>
    </w:p>
    <w:p w14:paraId="5E445211">
      <w:pPr>
        <w:spacing w:after="120"/>
        <w:rPr>
          <w:rFonts w:hint="default" w:ascii="Times New Roman" w:hAnsi="Times New Roman" w:cs="Times New Roman"/>
          <w:b/>
          <w:bCs/>
          <w:sz w:val="28"/>
          <w:szCs w:val="28"/>
        </w:rPr>
      </w:pPr>
      <w:r>
        <w:rPr>
          <w:rFonts w:hint="default" w:ascii="Times New Roman" w:hAnsi="Times New Roman" w:cs="Times New Roman"/>
          <w:b/>
          <w:bCs/>
          <w:sz w:val="28"/>
          <w:szCs w:val="28"/>
        </w:rPr>
        <w:t>Request body: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7"/>
      </w:tblGrid>
      <w:tr w14:paraId="671D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7" w:type="dxa"/>
            <w:shd w:val="clear" w:color="auto" w:fill="F2F2F2"/>
            <w:tcMar>
              <w:top w:w="100" w:type="dxa"/>
              <w:left w:w="120" w:type="dxa"/>
              <w:bottom w:w="100" w:type="dxa"/>
              <w:right w:w="120" w:type="dxa"/>
            </w:tcMar>
          </w:tcPr>
          <w:p w14:paraId="5D104EFA">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"fullName": "Nguyễn Trọng Toàn",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"email": "b23dccn833@stu.ptit.edu.vn"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08D24185">
      <w:pPr>
        <w:rPr>
          <w:rFonts w:hint="default" w:ascii="Times New Roman" w:hAnsi="Times New Roman" w:cs="Times New Roman"/>
          <w:sz w:val="28"/>
          <w:szCs w:val="28"/>
        </w:rPr>
      </w:pPr>
    </w:p>
    <w:p w14:paraId="0A3C8AC7">
      <w:pPr>
        <w:spacing w:after="120"/>
        <w:rPr>
          <w:rFonts w:hint="default" w:ascii="Times New Roman" w:hAnsi="Times New Roman" w:cs="Times New Roman"/>
          <w:b/>
          <w:bCs/>
          <w:sz w:val="28"/>
          <w:szCs w:val="28"/>
          <w:lang w:val="vi-VN"/>
        </w:rPr>
      </w:pPr>
      <w:r>
        <w:rPr>
          <w:rFonts w:hint="default" w:ascii="Times New Roman" w:hAnsi="Times New Roman" w:cs="Times New Roman"/>
          <w:b/>
          <w:bCs/>
          <w:sz w:val="28"/>
          <w:szCs w:val="28"/>
        </w:rPr>
        <w:t xml:space="preserve">Response </w:t>
      </w:r>
      <w:r>
        <w:rPr>
          <w:rFonts w:hint="default" w:ascii="Times New Roman" w:hAnsi="Times New Roman" w:cs="Times New Roman"/>
          <w:b/>
          <w:bCs/>
          <w:sz w:val="28"/>
          <w:szCs w:val="28"/>
          <w:lang w:val="vi-VN"/>
        </w:rPr>
        <w:t>200 OK:</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14:paraId="416D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F2F2F2"/>
            <w:tcMar>
              <w:top w:w="100" w:type="dxa"/>
              <w:left w:w="120" w:type="dxa"/>
              <w:bottom w:w="100" w:type="dxa"/>
              <w:right w:w="120" w:type="dxa"/>
            </w:tcMar>
          </w:tcPr>
          <w:p w14:paraId="19C1561E">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"message": "</w:t>
            </w:r>
            <w:r>
              <w:rPr>
                <w:rFonts w:hint="default" w:ascii="Times New Roman" w:hAnsi="Times New Roman" w:cs="Times New Roman"/>
                <w:sz w:val="28"/>
                <w:szCs w:val="28"/>
                <w:lang w:val="vi-VN"/>
              </w:rPr>
              <w:t>Cập nhật thông tin thành công</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2EF619BA">
      <w:pPr>
        <w:rPr>
          <w:rFonts w:hint="default" w:ascii="Times New Roman" w:hAnsi="Times New Roman" w:cs="Times New Roman"/>
          <w:sz w:val="28"/>
          <w:szCs w:val="28"/>
        </w:rPr>
      </w:pPr>
    </w:p>
    <w:p w14:paraId="0892EC65">
      <w:pPr>
        <w:pStyle w:val="4"/>
        <w:bidi w:val="0"/>
        <w:rPr>
          <w:rFonts w:hint="default" w:ascii="Times New Roman" w:hAnsi="Times New Roman" w:cs="Times New Roman"/>
          <w:sz w:val="28"/>
          <w:szCs w:val="28"/>
          <w:lang w:val="vi-VN"/>
        </w:rPr>
      </w:pPr>
      <w:bookmarkStart w:id="120" w:name="_Toc13007"/>
      <w:bookmarkStart w:id="121" w:name="_Toc1843"/>
      <w:r>
        <w:rPr>
          <w:rFonts w:hint="default" w:ascii="Times New Roman" w:hAnsi="Times New Roman" w:cs="Times New Roman"/>
          <w:sz w:val="28"/>
          <w:szCs w:val="28"/>
          <w:lang w:val="vi-VN"/>
        </w:rPr>
        <w:t>3.12</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API_14</w:t>
      </w:r>
      <w:r>
        <w:rPr>
          <w:rFonts w:hint="default" w:ascii="Times New Roman" w:hAnsi="Times New Roman" w:cs="Times New Roman"/>
          <w:sz w:val="28"/>
          <w:szCs w:val="28"/>
        </w:rPr>
        <w:t xml:space="preserve"> </w:t>
      </w:r>
      <w:bookmarkEnd w:id="120"/>
      <w:r>
        <w:rPr>
          <w:rFonts w:hint="default" w:ascii="Times New Roman" w:hAnsi="Times New Roman" w:cs="Times New Roman"/>
          <w:sz w:val="28"/>
          <w:szCs w:val="28"/>
          <w:lang w:val="vi-VN"/>
        </w:rPr>
        <w:t>Đổi mật khẩu</w:t>
      </w:r>
      <w:bookmarkEnd w:id="12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604B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27918326">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13D00B34">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8"/>
                <w:szCs w:val="28"/>
              </w:rPr>
            </w:pPr>
            <w:r>
              <w:rPr>
                <w:rFonts w:hint="default" w:ascii="Times New Roman" w:hAnsi="Times New Roman" w:eastAsia="Time" w:cs="Times New Roman"/>
                <w:b/>
                <w:bCs/>
                <w:kern w:val="0"/>
                <w:sz w:val="28"/>
                <w:szCs w:val="28"/>
                <w:lang w:val="en-US" w:eastAsia="zh-CN" w:bidi="ar"/>
              </w:rPr>
              <w:t>Nội dung</w:t>
            </w:r>
          </w:p>
        </w:tc>
      </w:tr>
      <w:tr w14:paraId="2BAC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9AB5C5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550377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eastAsia="Time" w:cs="Times New Roman"/>
                <w:kern w:val="0"/>
                <w:sz w:val="28"/>
                <w:szCs w:val="28"/>
                <w:lang w:val="en-US" w:eastAsia="zh-CN" w:bidi="ar"/>
              </w:rPr>
              <w:t>API-0</w:t>
            </w:r>
            <w:r>
              <w:rPr>
                <w:rFonts w:hint="default" w:ascii="Times New Roman" w:hAnsi="Times New Roman" w:cs="Times New Roman"/>
                <w:kern w:val="0"/>
                <w:sz w:val="28"/>
                <w:szCs w:val="28"/>
                <w:lang w:val="vi-VN" w:eastAsia="zh-CN" w:bidi="ar"/>
              </w:rPr>
              <w:t>14</w:t>
            </w:r>
          </w:p>
        </w:tc>
      </w:tr>
      <w:tr w14:paraId="4004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73C7D0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A45757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GET</w:t>
            </w:r>
          </w:p>
        </w:tc>
      </w:tr>
      <w:tr w14:paraId="6A26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32A382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EF036B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vi-VN"/>
              </w:rPr>
              <w:t>api/</w:t>
            </w:r>
            <w:r>
              <w:rPr>
                <w:rFonts w:hint="default" w:ascii="Times New Roman" w:hAnsi="Times New Roman" w:cs="Times New Roman"/>
                <w:sz w:val="28"/>
                <w:szCs w:val="28"/>
              </w:rPr>
              <w:t>profile/password</w:t>
            </w:r>
          </w:p>
        </w:tc>
      </w:tr>
      <w:tr w14:paraId="20C4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92E0A7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B9530D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Lất Reports</w:t>
            </w:r>
          </w:p>
        </w:tc>
      </w:tr>
      <w:tr w14:paraId="5626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23AC70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1F8869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Có — Bearer Token</w:t>
            </w:r>
          </w:p>
        </w:tc>
      </w:tr>
      <w:tr w14:paraId="3A16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0EC3BB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6C4BEA18">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lang w:val="vi-VN"/>
              </w:rPr>
            </w:pPr>
            <w:r>
              <w:rPr>
                <w:rFonts w:hint="default" w:ascii="Times New Roman" w:hAnsi="Times New Roman" w:cs="Times New Roman"/>
                <w:sz w:val="28"/>
                <w:szCs w:val="28"/>
                <w:lang w:val="vi-VN"/>
              </w:rPr>
              <w:t>Sensors</w:t>
            </w:r>
          </w:p>
        </w:tc>
      </w:tr>
      <w:tr w14:paraId="7098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E1BCD5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2E1A8C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8"/>
                <w:szCs w:val="28"/>
              </w:rPr>
            </w:pPr>
            <w:r>
              <w:rPr>
                <w:rFonts w:hint="default" w:ascii="Times New Roman" w:hAnsi="Times New Roman" w:eastAsia="Time" w:cs="Times New Roman"/>
                <w:kern w:val="0"/>
                <w:sz w:val="28"/>
                <w:szCs w:val="28"/>
                <w:lang w:val="en-US" w:eastAsia="zh-CN" w:bidi="ar"/>
              </w:rPr>
              <w:t>Không</w:t>
            </w:r>
          </w:p>
        </w:tc>
      </w:tr>
    </w:tbl>
    <w:p w14:paraId="6F5DA2AA">
      <w:pPr>
        <w:rPr>
          <w:rFonts w:hint="default" w:ascii="Times New Roman" w:hAnsi="Times New Roman" w:cs="Times New Roman"/>
          <w:sz w:val="28"/>
          <w:szCs w:val="28"/>
        </w:rPr>
      </w:pPr>
    </w:p>
    <w:p w14:paraId="156FA3CB">
      <w:pPr>
        <w:rPr>
          <w:rFonts w:hint="default" w:ascii="Times New Roman" w:hAnsi="Times New Roman" w:cs="Times New Roman"/>
          <w:sz w:val="28"/>
          <w:szCs w:val="28"/>
        </w:rPr>
      </w:pPr>
    </w:p>
    <w:p w14:paraId="3D25B4AB">
      <w:pPr>
        <w:spacing w:after="120"/>
        <w:rPr>
          <w:rFonts w:hint="default" w:ascii="Times New Roman" w:hAnsi="Times New Roman" w:cs="Times New Roman"/>
          <w:b/>
          <w:bCs/>
          <w:sz w:val="28"/>
          <w:szCs w:val="28"/>
          <w:lang w:val="vi-VN"/>
        </w:rPr>
      </w:pPr>
      <w:r>
        <w:rPr>
          <w:rFonts w:hint="default" w:ascii="Times New Roman" w:hAnsi="Times New Roman" w:cs="Times New Roman"/>
          <w:b/>
          <w:bCs/>
          <w:sz w:val="28"/>
          <w:szCs w:val="28"/>
        </w:rPr>
        <w:t xml:space="preserve">Response </w:t>
      </w:r>
      <w:r>
        <w:rPr>
          <w:rFonts w:hint="default" w:ascii="Times New Roman" w:hAnsi="Times New Roman" w:cs="Times New Roman"/>
          <w:b/>
          <w:bCs/>
          <w:sz w:val="28"/>
          <w:szCs w:val="28"/>
          <w:lang w:val="vi-VN"/>
        </w:rPr>
        <w:t>200 OK:</w:t>
      </w:r>
    </w:p>
    <w:tbl>
      <w:tblPr>
        <w:tblStyle w:val="12"/>
        <w:tblW w:w="8579" w:type="dxa"/>
        <w:tblInd w:w="0" w:type="dxa"/>
        <w:tblLayout w:type="autofit"/>
        <w:tblCellMar>
          <w:top w:w="0" w:type="dxa"/>
          <w:left w:w="108" w:type="dxa"/>
          <w:bottom w:w="0" w:type="dxa"/>
          <w:right w:w="108" w:type="dxa"/>
        </w:tblCellMar>
      </w:tblPr>
      <w:tblGrid>
        <w:gridCol w:w="8579"/>
      </w:tblGrid>
      <w:tr w14:paraId="1DFEEA53">
        <w:tblPrEx>
          <w:tblCellMar>
            <w:top w:w="0" w:type="dxa"/>
            <w:left w:w="108" w:type="dxa"/>
            <w:bottom w:w="0" w:type="dxa"/>
            <w:right w:w="108" w:type="dxa"/>
          </w:tblCellMar>
        </w:tblPrEx>
        <w:tc>
          <w:tcPr>
            <w:tcW w:w="8579" w:type="dxa"/>
            <w:tcBorders>
              <w:top w:val="single" w:color="auto" w:sz="4" w:space="0"/>
              <w:left w:val="single" w:color="auto" w:sz="4" w:space="0"/>
              <w:bottom w:val="single" w:color="auto" w:sz="4" w:space="0"/>
              <w:right w:val="single" w:color="auto" w:sz="4" w:space="0"/>
            </w:tcBorders>
            <w:shd w:val="clear" w:color="auto" w:fill="F2F2F2"/>
            <w:tcMar>
              <w:top w:w="100" w:type="dxa"/>
              <w:left w:w="120" w:type="dxa"/>
              <w:bottom w:w="100" w:type="dxa"/>
              <w:right w:w="120" w:type="dxa"/>
            </w:tcMar>
          </w:tcPr>
          <w:p w14:paraId="7D4AAC20">
            <w:pPr>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"success": true,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"message": "</w:t>
            </w:r>
            <w:r>
              <w:rPr>
                <w:rFonts w:hint="default" w:ascii="Times New Roman" w:hAnsi="Times New Roman" w:cs="Times New Roman"/>
                <w:sz w:val="28"/>
                <w:szCs w:val="28"/>
                <w:lang w:val="vi-VN"/>
              </w:rPr>
              <w:t>Đổi mật khẩu thành công</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p>
        </w:tc>
      </w:tr>
    </w:tbl>
    <w:p w14:paraId="75E10B9F">
      <w:pPr>
        <w:spacing w:after="120"/>
        <w:rPr>
          <w:rFonts w:hint="default" w:ascii="Times New Roman" w:hAnsi="Times New Roman" w:cs="Times New Roman"/>
          <w:b/>
          <w:bCs/>
          <w:sz w:val="28"/>
          <w:szCs w:val="28"/>
          <w:lang w:val="vi-VN"/>
        </w:rPr>
      </w:pPr>
    </w:p>
    <w:p w14:paraId="0DD113AE">
      <w:pPr>
        <w:spacing w:after="120"/>
        <w:rPr>
          <w:rFonts w:hint="default" w:ascii="Times New Roman" w:hAnsi="Times New Roman" w:cs="Times New Roman"/>
          <w:b/>
          <w:bCs/>
          <w:sz w:val="28"/>
          <w:szCs w:val="28"/>
          <w:lang w:val="vi-VN"/>
        </w:rPr>
      </w:pPr>
    </w:p>
    <w:p w14:paraId="45F0A3C5">
      <w:pPr>
        <w:spacing w:after="120"/>
        <w:rPr>
          <w:rFonts w:hint="default" w:ascii="Times New Roman" w:hAnsi="Times New Roman" w:cs="Times New Roman"/>
          <w:b/>
          <w:bCs/>
          <w:sz w:val="28"/>
          <w:szCs w:val="28"/>
          <w:lang w:val="vi-VN"/>
        </w:rPr>
      </w:pPr>
    </w:p>
    <w:p w14:paraId="31BE7E46">
      <w:pPr>
        <w:pStyle w:val="2"/>
        <w:bidi w:val="0"/>
        <w:rPr>
          <w:rFonts w:hint="default" w:ascii="Times New Roman" w:hAnsi="Times New Roman" w:cs="Times New Roman"/>
          <w:sz w:val="28"/>
          <w:szCs w:val="28"/>
        </w:rPr>
      </w:pPr>
      <w:bookmarkStart w:id="122" w:name="_Toc241943519"/>
      <w:r>
        <w:rPr>
          <w:rFonts w:hint="default" w:ascii="Times New Roman" w:hAnsi="Times New Roman" w:cs="Times New Roman"/>
          <w:sz w:val="28"/>
          <w:szCs w:val="28"/>
        </w:rPr>
        <w:t xml:space="preserve">CHƯƠNG </w:t>
      </w:r>
      <w:r>
        <w:rPr>
          <w:rFonts w:hint="default" w:ascii="Times New Roman" w:hAnsi="Times New Roman" w:cs="Times New Roman"/>
          <w:sz w:val="28"/>
          <w:szCs w:val="28"/>
          <w:lang w:val="vi-VN"/>
        </w:rPr>
        <w:t>IV</w:t>
      </w:r>
      <w:r>
        <w:rPr>
          <w:rFonts w:hint="default" w:ascii="Times New Roman" w:hAnsi="Times New Roman" w:cs="Times New Roman"/>
          <w:sz w:val="28"/>
          <w:szCs w:val="28"/>
        </w:rPr>
        <w:t>: KẾT QUẢ VÀ ĐÁNH GIÁ THỰC NGHIỆM</w:t>
      </w:r>
      <w:bookmarkEnd w:id="122"/>
    </w:p>
    <w:p w14:paraId="41D9F9D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Cấu trúc thư mục dự án</w:t>
      </w:r>
    </w:p>
    <w:p w14:paraId="16883EB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Dự án được chia thành hai phần chính là Backend và Frontend:</w:t>
      </w:r>
    </w:p>
    <w:p w14:paraId="5108E857">
      <w:pPr>
        <w:pStyle w:val="85"/>
        <w:keepNext w:val="0"/>
        <w:keepLines w:val="0"/>
        <w:widowControl/>
        <w:suppressLineNumbers w:val="0"/>
      </w:pPr>
      <w:r>
        <w:drawing>
          <wp:inline distT="0" distB="0" distL="114300" distR="114300">
            <wp:extent cx="2243455" cy="3958590"/>
            <wp:effectExtent l="0" t="0" r="12065" b="381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25"/>
                    <a:stretch>
                      <a:fillRect/>
                    </a:stretch>
                  </pic:blipFill>
                  <pic:spPr>
                    <a:xfrm>
                      <a:off x="0" y="0"/>
                      <a:ext cx="2243455" cy="3958590"/>
                    </a:xfrm>
                    <a:prstGeom prst="rect">
                      <a:avLst/>
                    </a:prstGeom>
                    <a:noFill/>
                    <a:ln>
                      <a:noFill/>
                    </a:ln>
                  </pic:spPr>
                </pic:pic>
              </a:graphicData>
            </a:graphic>
          </wp:inline>
        </w:drawing>
      </w:r>
      <w:r>
        <w:drawing>
          <wp:inline distT="0" distB="0" distL="114300" distR="114300">
            <wp:extent cx="2843530" cy="3975735"/>
            <wp:effectExtent l="0" t="0" r="6350" b="190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6"/>
                    <a:stretch>
                      <a:fillRect/>
                    </a:stretch>
                  </pic:blipFill>
                  <pic:spPr>
                    <a:xfrm>
                      <a:off x="0" y="0"/>
                      <a:ext cx="2843530" cy="3975735"/>
                    </a:xfrm>
                    <a:prstGeom prst="rect">
                      <a:avLst/>
                    </a:prstGeom>
                    <a:noFill/>
                    <a:ln>
                      <a:noFill/>
                    </a:ln>
                  </pic:spPr>
                </pic:pic>
              </a:graphicData>
            </a:graphic>
          </wp:inline>
        </w:drawing>
      </w:r>
    </w:p>
    <w:p w14:paraId="15137F61">
      <w:pPr>
        <w:pStyle w:val="85"/>
        <w:keepNext w:val="0"/>
        <w:keepLines w:val="0"/>
        <w:widowControl/>
        <w:suppressLineNumbers w:val="0"/>
        <w:rPr>
          <w:rFonts w:hint="default"/>
        </w:rPr>
      </w:pPr>
    </w:p>
    <w:p w14:paraId="0B85E5E8">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Hình 16: Cấu trúc thư mục dự án</w:t>
      </w:r>
    </w:p>
    <w:p w14:paraId="1565D3D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Kết quả triển khai phần cứng</w:t>
      </w:r>
    </w:p>
    <w:p w14:paraId="0B29E77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cứng của hệ thống được lắp ráp trên breadboard và kết nối với ESP32:</w:t>
      </w:r>
    </w:p>
    <w:p w14:paraId="5ECFEB98">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8"/>
          <w:szCs w:val="28"/>
        </w:rPr>
      </w:pPr>
      <w:r>
        <w:rPr>
          <w:rStyle w:val="92"/>
          <w:rFonts w:hint="default" w:ascii="Times New Roman" w:hAnsi="Times New Roman" w:cs="Times New Roman"/>
          <w:sz w:val="28"/>
          <w:szCs w:val="28"/>
        </w:rPr>
        <w:t>Bộ điều khiển:</w:t>
      </w:r>
      <w:r>
        <w:rPr>
          <w:rFonts w:hint="default" w:ascii="Times New Roman" w:hAnsi="Times New Roman" w:cs="Times New Roman"/>
          <w:sz w:val="28"/>
          <w:szCs w:val="28"/>
        </w:rPr>
        <w:t xml:space="preserve"> ESP32-WROOM-32, được lập trình bằng Arduino IDE.</w:t>
      </w:r>
    </w:p>
    <w:p w14:paraId="540B0FC8">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8"/>
          <w:szCs w:val="28"/>
        </w:rPr>
      </w:pPr>
      <w:r>
        <w:rPr>
          <w:rStyle w:val="92"/>
          <w:rFonts w:hint="default" w:ascii="Times New Roman" w:hAnsi="Times New Roman" w:cs="Times New Roman"/>
          <w:sz w:val="28"/>
          <w:szCs w:val="28"/>
        </w:rPr>
        <w:t>Khối cảm biến:</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DHT22</w:t>
      </w:r>
      <w:r>
        <w:rPr>
          <w:rFonts w:hint="default" w:ascii="Times New Roman" w:hAnsi="Times New Roman" w:cs="Times New Roman"/>
          <w:sz w:val="28"/>
          <w:szCs w:val="28"/>
        </w:rPr>
        <w:t xml:space="preserve"> đo nhiệt độ, độ ẩm và LDR xác định trạng thái sáng/tối.</w:t>
      </w:r>
    </w:p>
    <w:p w14:paraId="60667E8C">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8"/>
          <w:szCs w:val="28"/>
        </w:rPr>
      </w:pPr>
      <w:r>
        <w:rPr>
          <w:rStyle w:val="92"/>
          <w:rFonts w:hint="default" w:ascii="Times New Roman" w:hAnsi="Times New Roman" w:cs="Times New Roman"/>
          <w:sz w:val="28"/>
          <w:szCs w:val="28"/>
        </w:rPr>
        <w:t>Khối chấp hành:</w:t>
      </w:r>
      <w:r>
        <w:rPr>
          <w:rFonts w:hint="default" w:ascii="Times New Roman" w:hAnsi="Times New Roman" w:cs="Times New Roman"/>
          <w:sz w:val="28"/>
          <w:szCs w:val="28"/>
        </w:rPr>
        <w:t xml:space="preserve"> Ba đèn LED đỏ, vàng, xanh được điều khiển qua các chân GPIO.</w:t>
      </w:r>
    </w:p>
    <w:p w14:paraId="32085972">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8"/>
          <w:szCs w:val="28"/>
        </w:rPr>
      </w:pPr>
      <w:r>
        <w:rPr>
          <w:rStyle w:val="92"/>
          <w:rFonts w:hint="default" w:ascii="Times New Roman" w:hAnsi="Times New Roman" w:cs="Times New Roman"/>
          <w:sz w:val="28"/>
          <w:szCs w:val="28"/>
        </w:rPr>
        <w:t>Kết nối mạng:</w:t>
      </w:r>
      <w:r>
        <w:rPr>
          <w:rFonts w:hint="default" w:ascii="Times New Roman" w:hAnsi="Times New Roman" w:cs="Times New Roman"/>
          <w:sz w:val="28"/>
          <w:szCs w:val="28"/>
        </w:rPr>
        <w:t xml:space="preserve"> ESP32 kết nối Wi-Fi và MQTT Broker để gửi dữ liệu cảm biến, trạng thái đèn và nhận lệnh điều khiển.</w:t>
      </w:r>
    </w:p>
    <w:p w14:paraId="3F1C7EC7">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8"/>
          <w:szCs w:val="28"/>
        </w:rPr>
      </w:pPr>
      <w:r>
        <w:rPr>
          <w:rStyle w:val="92"/>
          <w:rFonts w:hint="default" w:ascii="Times New Roman" w:hAnsi="Times New Roman" w:cs="Times New Roman"/>
          <w:sz w:val="28"/>
          <w:szCs w:val="28"/>
        </w:rPr>
        <w:t>Dữ liệu cảm biến:</w:t>
      </w:r>
      <w:r>
        <w:rPr>
          <w:rFonts w:hint="default" w:ascii="Times New Roman" w:hAnsi="Times New Roman" w:cs="Times New Roman"/>
          <w:sz w:val="28"/>
          <w:szCs w:val="28"/>
        </w:rPr>
        <w:t xml:space="preserve"> Được gửi theo định dạng:</w:t>
      </w:r>
    </w:p>
    <w:p w14:paraId="52670858">
      <w:pPr>
        <w:pStyle w:val="47"/>
        <w:keepNext w:val="0"/>
        <w:keepLines w:val="0"/>
        <w:widowControl/>
        <w:suppressLineNumbers w:val="0"/>
        <w:bidi w:val="0"/>
        <w:rPr>
          <w:rFonts w:hint="default" w:ascii="Times New Roman" w:hAnsi="Times New Roman" w:cs="Times New Roman"/>
          <w:sz w:val="28"/>
          <w:szCs w:val="28"/>
        </w:rPr>
      </w:pPr>
      <w:r>
        <w:rPr>
          <w:rStyle w:val="44"/>
          <w:rFonts w:hint="default" w:ascii="Times New Roman" w:hAnsi="Times New Roman" w:cs="Times New Roman"/>
          <w:sz w:val="28"/>
          <w:szCs w:val="28"/>
        </w:rPr>
        <w:t>Temp:28.5C | Hum:72.0% | LDR:1 | Light:TOI</w:t>
      </w:r>
    </w:p>
    <w:p w14:paraId="7093A53A">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8"/>
          <w:szCs w:val="28"/>
        </w:rPr>
      </w:pPr>
      <w:r>
        <w:rPr>
          <w:rStyle w:val="92"/>
          <w:rFonts w:hint="default" w:ascii="Times New Roman" w:hAnsi="Times New Roman" w:cs="Times New Roman"/>
          <w:sz w:val="28"/>
          <w:szCs w:val="28"/>
        </w:rPr>
        <w:t>Dữ liệu trạng thái LED:</w:t>
      </w:r>
    </w:p>
    <w:p w14:paraId="69F1AA44">
      <w:pPr>
        <w:pStyle w:val="47"/>
        <w:keepNext w:val="0"/>
        <w:keepLines w:val="0"/>
        <w:widowControl/>
        <w:suppressLineNumbers w:val="0"/>
        <w:bidi w:val="0"/>
        <w:rPr>
          <w:rFonts w:hint="default" w:ascii="Times New Roman" w:hAnsi="Times New Roman" w:cs="Times New Roman"/>
          <w:sz w:val="28"/>
          <w:szCs w:val="28"/>
        </w:rPr>
      </w:pPr>
      <w:r>
        <w:rPr>
          <w:rStyle w:val="44"/>
          <w:rFonts w:hint="default" w:ascii="Times New Roman" w:hAnsi="Times New Roman" w:cs="Times New Roman"/>
          <w:sz w:val="28"/>
          <w:szCs w:val="28"/>
        </w:rPr>
        <w:t>Red:ON | Yel:OFF | Gre:ON | Mode:MANUAL</w:t>
      </w:r>
    </w:p>
    <w:p w14:paraId="610FEA0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Kết quả triển khai Broker và Backend</w:t>
      </w:r>
    </w:p>
    <w:p w14:paraId="3CE0BF9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Broker Mosquitto</w:t>
      </w:r>
    </w:p>
    <w:p w14:paraId="2C81516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Mosquitto Broker chạy cục bộ tại cổng </w:t>
      </w:r>
      <w:r>
        <w:rPr>
          <w:rStyle w:val="44"/>
          <w:rFonts w:hint="default" w:ascii="Times New Roman" w:hAnsi="Times New Roman" w:cs="Times New Roman"/>
          <w:sz w:val="28"/>
          <w:szCs w:val="28"/>
        </w:rPr>
        <w:t>1884</w:t>
      </w:r>
      <w:r>
        <w:rPr>
          <w:rFonts w:hint="default" w:ascii="Times New Roman" w:hAnsi="Times New Roman" w:cs="Times New Roman"/>
          <w:sz w:val="28"/>
          <w:szCs w:val="28"/>
        </w:rPr>
        <w:t>, thực hiện trao đổi dữ liệu qua các topic:</w:t>
      </w:r>
    </w:p>
    <w:p w14:paraId="39928503">
      <w:pPr>
        <w:pStyle w:val="47"/>
        <w:keepNext w:val="0"/>
        <w:keepLines w:val="0"/>
        <w:widowControl/>
        <w:suppressLineNumbers w:val="0"/>
        <w:bidi w:val="0"/>
        <w:rPr>
          <w:rStyle w:val="44"/>
          <w:rFonts w:hint="default" w:ascii="Times New Roman" w:hAnsi="Times New Roman" w:cs="Times New Roman"/>
          <w:sz w:val="28"/>
          <w:szCs w:val="28"/>
        </w:rPr>
      </w:pPr>
      <w:r>
        <w:rPr>
          <w:rStyle w:val="44"/>
          <w:rFonts w:hint="default" w:ascii="Times New Roman" w:hAnsi="Times New Roman" w:cs="Times New Roman"/>
          <w:sz w:val="28"/>
          <w:szCs w:val="28"/>
        </w:rPr>
        <w:t>home/esp32/sensors</w:t>
      </w:r>
    </w:p>
    <w:p w14:paraId="6255ED37">
      <w:pPr>
        <w:pStyle w:val="47"/>
        <w:keepNext w:val="0"/>
        <w:keepLines w:val="0"/>
        <w:widowControl/>
        <w:suppressLineNumbers w:val="0"/>
        <w:bidi w:val="0"/>
        <w:rPr>
          <w:rStyle w:val="44"/>
          <w:rFonts w:hint="default" w:ascii="Times New Roman" w:hAnsi="Times New Roman" w:cs="Times New Roman"/>
          <w:sz w:val="28"/>
          <w:szCs w:val="28"/>
        </w:rPr>
      </w:pPr>
      <w:r>
        <w:rPr>
          <w:rStyle w:val="44"/>
          <w:rFonts w:hint="default" w:ascii="Times New Roman" w:hAnsi="Times New Roman" w:cs="Times New Roman"/>
          <w:sz w:val="28"/>
          <w:szCs w:val="28"/>
        </w:rPr>
        <w:t>home/esp32/status</w:t>
      </w:r>
    </w:p>
    <w:p w14:paraId="61643F27">
      <w:pPr>
        <w:pStyle w:val="47"/>
        <w:keepNext w:val="0"/>
        <w:keepLines w:val="0"/>
        <w:widowControl/>
        <w:suppressLineNumbers w:val="0"/>
        <w:bidi w:val="0"/>
        <w:rPr>
          <w:rFonts w:hint="default" w:ascii="Times New Roman" w:hAnsi="Times New Roman" w:cs="Times New Roman"/>
          <w:sz w:val="28"/>
          <w:szCs w:val="28"/>
        </w:rPr>
      </w:pPr>
      <w:r>
        <w:rPr>
          <w:rStyle w:val="44"/>
          <w:rFonts w:hint="default" w:ascii="Times New Roman" w:hAnsi="Times New Roman" w:cs="Times New Roman"/>
          <w:sz w:val="28"/>
          <w:szCs w:val="28"/>
        </w:rPr>
        <w:t>home/esp32/command</w:t>
      </w:r>
    </w:p>
    <w:p w14:paraId="360FCAA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Lệnh kiểm tra dữ liệu MQTT:</w:t>
      </w:r>
    </w:p>
    <w:p w14:paraId="428A18DC">
      <w:pPr>
        <w:pStyle w:val="47"/>
        <w:keepNext w:val="0"/>
        <w:keepLines w:val="0"/>
        <w:widowControl/>
        <w:suppressLineNumbers w:val="0"/>
        <w:bidi w:val="0"/>
        <w:rPr>
          <w:rStyle w:val="44"/>
          <w:rFonts w:hint="default" w:ascii="Times New Roman" w:hAnsi="Times New Roman" w:cs="Times New Roman"/>
          <w:sz w:val="28"/>
          <w:szCs w:val="28"/>
        </w:rPr>
      </w:pPr>
      <w:r>
        <w:rPr>
          <w:rStyle w:val="44"/>
          <w:rFonts w:hint="default" w:ascii="Times New Roman" w:hAnsi="Times New Roman" w:cs="Times New Roman"/>
          <w:sz w:val="28"/>
          <w:szCs w:val="28"/>
        </w:rPr>
        <w:t>mosquitto_sub -h localhost -p 1884 -t "home/esp32/sensors"</w:t>
      </w:r>
    </w:p>
    <w:p w14:paraId="1D4F40E7">
      <w:pPr>
        <w:pStyle w:val="47"/>
        <w:keepNext w:val="0"/>
        <w:keepLines w:val="0"/>
        <w:widowControl/>
        <w:suppressLineNumbers w:val="0"/>
        <w:bidi w:val="0"/>
        <w:rPr>
          <w:rFonts w:hint="default" w:ascii="Times New Roman" w:hAnsi="Times New Roman" w:cs="Times New Roman"/>
          <w:sz w:val="28"/>
          <w:szCs w:val="28"/>
        </w:rPr>
      </w:pPr>
      <w:r>
        <w:rPr>
          <w:rStyle w:val="44"/>
          <w:rFonts w:hint="default" w:ascii="Times New Roman" w:hAnsi="Times New Roman" w:cs="Times New Roman"/>
          <w:sz w:val="28"/>
          <w:szCs w:val="28"/>
        </w:rPr>
        <w:t>mosquitto_pub -h localhost -p 1884 -t "home/esp32/command" -m "RED ON"</w:t>
      </w:r>
    </w:p>
    <w:p w14:paraId="6371D20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Máy chủ Spring Boot</w:t>
      </w:r>
    </w:p>
    <w:p w14:paraId="4AAE6EC6">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Backend chạy tại cổng </w:t>
      </w:r>
      <w:r>
        <w:rPr>
          <w:rStyle w:val="44"/>
          <w:rFonts w:hint="default" w:ascii="Times New Roman" w:hAnsi="Times New Roman" w:cs="Times New Roman"/>
          <w:sz w:val="28"/>
          <w:szCs w:val="28"/>
        </w:rPr>
        <w:t>8080</w:t>
      </w:r>
      <w:r>
        <w:rPr>
          <w:rFonts w:hint="default" w:ascii="Times New Roman" w:hAnsi="Times New Roman" w:cs="Times New Roman"/>
          <w:sz w:val="28"/>
          <w:szCs w:val="28"/>
        </w:rPr>
        <w:t>.</w:t>
      </w:r>
    </w:p>
    <w:p w14:paraId="327540E3">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Sử dụng Eclipse Paho để kết nối MQTT với QoS 1 và tự động kết nối lại.</w:t>
      </w:r>
    </w:p>
    <w:p w14:paraId="2A055B93">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Nhận dữ liệu cảm biến, trạng thái LED và lưu vào cơ sở dữ liệu.</w:t>
      </w:r>
    </w:p>
    <w:p w14:paraId="1DD32ADE">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Gửi các lệnh </w:t>
      </w:r>
      <w:r>
        <w:rPr>
          <w:rStyle w:val="44"/>
          <w:rFonts w:hint="default" w:ascii="Times New Roman" w:hAnsi="Times New Roman" w:cs="Times New Roman"/>
          <w:sz w:val="28"/>
          <w:szCs w:val="28"/>
        </w:rPr>
        <w:t>RED ON</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RED OFF</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YELLOW ON</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GREEN OFF</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ALL ON</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ALL OFF</w:t>
      </w:r>
      <w:r>
        <w:rPr>
          <w:rFonts w:hint="default" w:ascii="Times New Roman" w:hAnsi="Times New Roman" w:cs="Times New Roman"/>
          <w:sz w:val="28"/>
          <w:szCs w:val="28"/>
        </w:rPr>
        <w:t xml:space="preserve"> tới ESP32.</w:t>
      </w:r>
    </w:p>
    <w:p w14:paraId="1E8286A7">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Tự động khởi tạo ba thiết bị: </w:t>
      </w:r>
      <w:r>
        <w:rPr>
          <w:rStyle w:val="44"/>
          <w:rFonts w:hint="default" w:ascii="Times New Roman" w:hAnsi="Times New Roman" w:cs="Times New Roman"/>
          <w:sz w:val="28"/>
          <w:szCs w:val="28"/>
        </w:rPr>
        <w:t>LED_01</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LED_02</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LED_03</w:t>
      </w:r>
      <w:r>
        <w:rPr>
          <w:rFonts w:hint="default" w:ascii="Times New Roman" w:hAnsi="Times New Roman" w:cs="Times New Roman"/>
          <w:sz w:val="28"/>
          <w:szCs w:val="28"/>
        </w:rPr>
        <w:t xml:space="preserve"> và tài khoản người dùng.</w:t>
      </w:r>
    </w:p>
    <w:p w14:paraId="006A8A87">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Sử dụng Spring Security và JWT để xác thực API.</w:t>
      </w:r>
    </w:p>
    <w:p w14:paraId="487E2C40">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Mật khẩu được mã hóa trước khi lưu.</w:t>
      </w:r>
    </w:p>
    <w:p w14:paraId="5B383013">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Hỗ trợ tìm kiếm, lọc và phân trang lịch sử cảm biến, lịch sử bật/tắt.</w:t>
      </w:r>
    </w:p>
    <w:p w14:paraId="224A6678">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Tự động đánh dấu thiết bị offline nếu không nhận được trạng thái trong khoảng thời gian cấu hình.</w:t>
      </w:r>
    </w:p>
    <w:p w14:paraId="2652EC4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Cơ sở dữ liệu mặc định là H2 dạng file tại </w:t>
      </w:r>
      <w:r>
        <w:rPr>
          <w:rStyle w:val="44"/>
          <w:rFonts w:hint="default" w:ascii="Times New Roman" w:hAnsi="Times New Roman" w:cs="Times New Roman"/>
          <w:sz w:val="28"/>
          <w:szCs w:val="28"/>
        </w:rPr>
        <w:t>data/lumina</w:t>
      </w:r>
      <w:r>
        <w:rPr>
          <w:rFonts w:hint="default" w:ascii="Times New Roman" w:hAnsi="Times New Roman" w:cs="Times New Roman"/>
          <w:sz w:val="28"/>
          <w:szCs w:val="28"/>
        </w:rPr>
        <w:t>, đồng thời hỗ trợ chuyển sang MySQL bằng biến môi trường.</w:t>
      </w:r>
    </w:p>
    <w:p w14:paraId="608C003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bảng chính:</w:t>
      </w:r>
    </w:p>
    <w:p w14:paraId="01B57DC2">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8"/>
          <w:szCs w:val="28"/>
        </w:rPr>
      </w:pPr>
      <w:r>
        <w:rPr>
          <w:rStyle w:val="44"/>
          <w:rFonts w:hint="default" w:ascii="Times New Roman" w:hAnsi="Times New Roman" w:cs="Times New Roman"/>
          <w:sz w:val="28"/>
          <w:szCs w:val="28"/>
        </w:rPr>
        <w:t>sensor_readings</w:t>
      </w:r>
    </w:p>
    <w:p w14:paraId="3E7CCED4">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8"/>
          <w:szCs w:val="28"/>
        </w:rPr>
      </w:pPr>
      <w:r>
        <w:rPr>
          <w:rStyle w:val="44"/>
          <w:rFonts w:hint="default" w:ascii="Times New Roman" w:hAnsi="Times New Roman" w:cs="Times New Roman"/>
          <w:sz w:val="28"/>
          <w:szCs w:val="28"/>
        </w:rPr>
        <w:t>action_logs</w:t>
      </w:r>
    </w:p>
    <w:p w14:paraId="67FAD38E">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8"/>
          <w:szCs w:val="28"/>
        </w:rPr>
      </w:pPr>
      <w:r>
        <w:rPr>
          <w:rStyle w:val="44"/>
          <w:rFonts w:hint="default" w:ascii="Times New Roman" w:hAnsi="Times New Roman" w:cs="Times New Roman"/>
          <w:sz w:val="28"/>
          <w:szCs w:val="28"/>
        </w:rPr>
        <w:t>devices</w:t>
      </w:r>
    </w:p>
    <w:p w14:paraId="33CEB6EA">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8"/>
          <w:szCs w:val="28"/>
        </w:rPr>
      </w:pPr>
      <w:r>
        <w:rPr>
          <w:rStyle w:val="44"/>
          <w:rFonts w:hint="default" w:ascii="Times New Roman" w:hAnsi="Times New Roman" w:cs="Times New Roman"/>
          <w:sz w:val="28"/>
          <w:szCs w:val="28"/>
        </w:rPr>
        <w:t>user_profiles</w:t>
      </w:r>
    </w:p>
    <w:p w14:paraId="54C06B8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Kết quả xây dựng giao diện Frontend</w:t>
      </w:r>
    </w:p>
    <w:p w14:paraId="499B77F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Màn hình đăng nhập</w:t>
      </w:r>
    </w:p>
    <w:p w14:paraId="164FB2F1">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Cho phép đăng nhập bằng email và mật khẩu.</w:t>
      </w:r>
    </w:p>
    <w:p w14:paraId="5950BC5D">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Hiển thị thông báo khi thông tin không hợp lệ.</w:t>
      </w:r>
    </w:p>
    <w:p w14:paraId="021760FB">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Tự động lưu JWT để sử dụng cho các API tiếp theo.</w:t>
      </w:r>
    </w:p>
    <w:p w14:paraId="2293BEE3">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drawing>
          <wp:inline distT="0" distB="0" distL="114300" distR="114300">
            <wp:extent cx="5271135" cy="2364105"/>
            <wp:effectExtent l="0" t="0" r="1905" b="1333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7"/>
                    <a:stretch>
                      <a:fillRect/>
                    </a:stretch>
                  </pic:blipFill>
                  <pic:spPr>
                    <a:xfrm>
                      <a:off x="0" y="0"/>
                      <a:ext cx="5271135" cy="2364105"/>
                    </a:xfrm>
                    <a:prstGeom prst="rect">
                      <a:avLst/>
                    </a:prstGeom>
                    <a:noFill/>
                    <a:ln>
                      <a:noFill/>
                    </a:ln>
                  </pic:spPr>
                </pic:pic>
              </a:graphicData>
            </a:graphic>
          </wp:inline>
        </w:drawing>
      </w:r>
    </w:p>
    <w:p w14:paraId="26BD931B">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p>
    <w:p w14:paraId="475DC27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Trang tổng quan</w:t>
      </w:r>
    </w:p>
    <w:p w14:paraId="28781A17">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Hiển thị nhiệt độ, độ ẩm và ánh sáng.</w:t>
      </w:r>
    </w:p>
    <w:p w14:paraId="57AE7399">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Biểu đồ SVG hiển thị bảy mẫu cảm biến gần nhất.</w:t>
      </w:r>
    </w:p>
    <w:p w14:paraId="76C8AF58">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Dữ liệu tổng quan được cập nhật tự động theo chu kỳ.</w:t>
      </w:r>
    </w:p>
    <w:p w14:paraId="6F2094FF">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drawing>
          <wp:inline distT="0" distB="0" distL="114300" distR="114300">
            <wp:extent cx="5274310" cy="2391410"/>
            <wp:effectExtent l="0" t="0" r="13970" b="127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8"/>
                    <a:stretch>
                      <a:fillRect/>
                    </a:stretch>
                  </pic:blipFill>
                  <pic:spPr>
                    <a:xfrm>
                      <a:off x="0" y="0"/>
                      <a:ext cx="5274310" cy="2391410"/>
                    </a:xfrm>
                    <a:prstGeom prst="rect">
                      <a:avLst/>
                    </a:prstGeom>
                    <a:noFill/>
                    <a:ln>
                      <a:noFill/>
                    </a:ln>
                  </pic:spPr>
                </pic:pic>
              </a:graphicData>
            </a:graphic>
          </wp:inline>
        </w:drawing>
      </w:r>
    </w:p>
    <w:p w14:paraId="77D208DE">
      <w:pPr>
        <w:pStyle w:val="4"/>
        <w:keepNext w:val="0"/>
        <w:keepLines w:val="0"/>
        <w:widowControl/>
        <w:numPr>
          <w:ilvl w:val="0"/>
          <w:numId w:val="47"/>
        </w:numPr>
        <w:suppressLineNumbers w:val="0"/>
        <w:ind w:left="0" w:leftChars="0" w:firstLine="0" w:firstLineChars="0"/>
        <w:rPr>
          <w:rFonts w:hint="default"/>
        </w:rPr>
      </w:pPr>
      <w:r>
        <w:rPr>
          <w:rFonts w:hint="default" w:ascii="Times New Roman" w:hAnsi="Times New Roman" w:cs="Times New Roman"/>
          <w:sz w:val="28"/>
          <w:szCs w:val="28"/>
        </w:rPr>
        <w:t>Lịch sử cảm biến</w:t>
      </w:r>
    </w:p>
    <w:p w14:paraId="66A92E0D">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Hiển thị ID, tên cảm biến, giá trị, đơn vị, thời gian và trạng thái.</w:t>
      </w:r>
    </w:p>
    <w:p w14:paraId="1FC7D30E">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Tìm kiếm theo: Tất cả, Nhiệt độ, Độ ẩm, Ánh sáng và Thời gian.</w:t>
      </w:r>
    </w:p>
    <w:p w14:paraId="7E809629">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Hỗ trợ sắp xếp theo thời gian và chọn số dòng trên mỗi trang.</w:t>
      </w:r>
    </w:p>
    <w:p w14:paraId="5B8AC2EB">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drawing>
          <wp:inline distT="0" distB="0" distL="114300" distR="114300">
            <wp:extent cx="5263515" cy="2388870"/>
            <wp:effectExtent l="0" t="0" r="9525" b="381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9"/>
                    <a:stretch>
                      <a:fillRect/>
                    </a:stretch>
                  </pic:blipFill>
                  <pic:spPr>
                    <a:xfrm>
                      <a:off x="0" y="0"/>
                      <a:ext cx="5263515" cy="2388870"/>
                    </a:xfrm>
                    <a:prstGeom prst="rect">
                      <a:avLst/>
                    </a:prstGeom>
                    <a:noFill/>
                    <a:ln>
                      <a:noFill/>
                    </a:ln>
                  </pic:spPr>
                </pic:pic>
              </a:graphicData>
            </a:graphic>
          </wp:inline>
        </w:drawing>
      </w:r>
    </w:p>
    <w:p w14:paraId="7BD5E581">
      <w:pPr>
        <w:pStyle w:val="4"/>
        <w:keepNext w:val="0"/>
        <w:keepLines w:val="0"/>
        <w:widowControl/>
        <w:suppressLineNumbers w:val="0"/>
        <w:rPr>
          <w:rFonts w:hint="default" w:ascii="Times New Roman" w:hAnsi="Times New Roman" w:cs="Times New Roman"/>
          <w:sz w:val="28"/>
          <w:szCs w:val="28"/>
        </w:rPr>
      </w:pPr>
      <w:r>
        <w:rPr>
          <w:rFonts w:hint="default" w:cs="Times New Roman"/>
          <w:sz w:val="28"/>
          <w:szCs w:val="28"/>
          <w:lang w:val="vi-VN"/>
        </w:rPr>
        <w:t>4</w:t>
      </w:r>
      <w:r>
        <w:rPr>
          <w:rFonts w:hint="default" w:ascii="Times New Roman" w:hAnsi="Times New Roman" w:cs="Times New Roman"/>
          <w:sz w:val="28"/>
          <w:szCs w:val="28"/>
        </w:rPr>
        <w:t>. Lịch sử bật/tắt</w:t>
      </w:r>
    </w:p>
    <w:p w14:paraId="6ECBF78F">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Hiển thị thiết bị, hành động, người thực hiện, trạng thái và thời gian.</w:t>
      </w:r>
    </w:p>
    <w:p w14:paraId="0C021207">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Lọc theo thiết bị, hành động và trạng thái.</w:t>
      </w:r>
    </w:p>
    <w:p w14:paraId="2CC76094">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tìm thời gian bằng các định dạng </w:t>
      </w:r>
      <w:r>
        <w:rPr>
          <w:rStyle w:val="44"/>
          <w:rFonts w:hint="default" w:ascii="Times New Roman" w:hAnsi="Times New Roman" w:cs="Times New Roman"/>
          <w:sz w:val="28"/>
          <w:szCs w:val="28"/>
        </w:rPr>
        <w:t>HH:mm</w:t>
      </w:r>
      <w:r>
        <w:rPr>
          <w:rFonts w:hint="default" w:ascii="Times New Roman" w:hAnsi="Times New Roman" w:cs="Times New Roman"/>
          <w:sz w:val="28"/>
          <w:szCs w:val="28"/>
        </w:rPr>
        <w:t xml:space="preserve"> hoặc </w:t>
      </w:r>
      <w:r>
        <w:rPr>
          <w:rStyle w:val="44"/>
          <w:rFonts w:hint="default" w:ascii="Times New Roman" w:hAnsi="Times New Roman" w:cs="Times New Roman"/>
          <w:sz w:val="28"/>
          <w:szCs w:val="28"/>
        </w:rPr>
        <w:t>DD/MM/YYYY HH:mm</w:t>
      </w:r>
      <w:r>
        <w:rPr>
          <w:rFonts w:hint="default" w:ascii="Times New Roman" w:hAnsi="Times New Roman" w:cs="Times New Roman"/>
          <w:sz w:val="28"/>
          <w:szCs w:val="28"/>
        </w:rPr>
        <w:t>.</w:t>
      </w:r>
    </w:p>
    <w:p w14:paraId="609C4480">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Có chức năng phân trang và sắp xếp.</w:t>
      </w:r>
    </w:p>
    <w:p w14:paraId="043BC015">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drawing>
          <wp:inline distT="0" distB="0" distL="114300" distR="114300">
            <wp:extent cx="5263515" cy="2388870"/>
            <wp:effectExtent l="0" t="0" r="9525" b="381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30"/>
                    <a:stretch>
                      <a:fillRect/>
                    </a:stretch>
                  </pic:blipFill>
                  <pic:spPr>
                    <a:xfrm>
                      <a:off x="0" y="0"/>
                      <a:ext cx="5263515" cy="2388870"/>
                    </a:xfrm>
                    <a:prstGeom prst="rect">
                      <a:avLst/>
                    </a:prstGeom>
                    <a:noFill/>
                    <a:ln>
                      <a:noFill/>
                    </a:ln>
                  </pic:spPr>
                </pic:pic>
              </a:graphicData>
            </a:graphic>
          </wp:inline>
        </w:drawing>
      </w:r>
    </w:p>
    <w:p w14:paraId="0B0D5B56">
      <w:pPr>
        <w:pStyle w:val="4"/>
        <w:keepNext w:val="0"/>
        <w:keepLines w:val="0"/>
        <w:widowControl/>
        <w:suppressLineNumbers w:val="0"/>
        <w:rPr>
          <w:rFonts w:hint="default" w:ascii="Times New Roman" w:hAnsi="Times New Roman" w:cs="Times New Roman"/>
          <w:sz w:val="28"/>
          <w:szCs w:val="28"/>
        </w:rPr>
      </w:pPr>
      <w:r>
        <w:rPr>
          <w:rFonts w:hint="default" w:cs="Times New Roman"/>
          <w:sz w:val="28"/>
          <w:szCs w:val="28"/>
          <w:lang w:val="vi-VN"/>
        </w:rPr>
        <w:t>5</w:t>
      </w:r>
      <w:r>
        <w:rPr>
          <w:rFonts w:hint="default" w:ascii="Times New Roman" w:hAnsi="Times New Roman" w:cs="Times New Roman"/>
          <w:sz w:val="28"/>
          <w:szCs w:val="28"/>
        </w:rPr>
        <w:t>. Hồ sơ cá nhân</w:t>
      </w:r>
    </w:p>
    <w:p w14:paraId="4BE36F19">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Hiển thị thông tin sinh viên Nguyễn Trọng Toàn – B23DCCN833.</w:t>
      </w:r>
    </w:p>
    <w:p w14:paraId="4ADE4C27">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Cho phép chỉnh sửa mã sinh viên, họ tên, email và đơn vị.</w:t>
      </w:r>
    </w:p>
    <w:p w14:paraId="1134405C">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Cho phép thay đổi ảnh đại diện.</w:t>
      </w:r>
    </w:p>
    <w:p w14:paraId="677CD565">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Cho phép cập nhật bốn liên kết: GitHub, Figma, Project Docs và API Document.</w:t>
      </w:r>
    </w:p>
    <w:p w14:paraId="6A98A8C9">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8"/>
          <w:szCs w:val="28"/>
        </w:rPr>
      </w:pPr>
      <w:r>
        <w:drawing>
          <wp:inline distT="0" distB="0" distL="114300" distR="114300">
            <wp:extent cx="5266055" cy="2393950"/>
            <wp:effectExtent l="0" t="0" r="6985" b="1397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31"/>
                    <a:stretch>
                      <a:fillRect/>
                    </a:stretch>
                  </pic:blipFill>
                  <pic:spPr>
                    <a:xfrm>
                      <a:off x="0" y="0"/>
                      <a:ext cx="5266055" cy="2393950"/>
                    </a:xfrm>
                    <a:prstGeom prst="rect">
                      <a:avLst/>
                    </a:prstGeom>
                    <a:noFill/>
                    <a:ln>
                      <a:noFill/>
                    </a:ln>
                  </pic:spPr>
                </pic:pic>
              </a:graphicData>
            </a:graphic>
          </wp:inline>
        </w:drawing>
      </w:r>
    </w:p>
    <w:p w14:paraId="613F4A5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Đánh giá và kiểm thử hệ thống</w:t>
      </w:r>
    </w:p>
    <w:p w14:paraId="114E4DB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đã được kiểm tra bằng JUnit, Spring Boot Test, Postman và ESLint.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27"/>
        <w:gridCol w:w="4360"/>
        <w:gridCol w:w="1529"/>
      </w:tblGrid>
      <w:tr w14:paraId="06D2C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72DCA5">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Trường hợp kiểm thử</w:t>
            </w:r>
          </w:p>
        </w:tc>
        <w:tc>
          <w:tcPr>
            <w:tcW w:w="0" w:type="auto"/>
            <w:shd w:val="clear" w:color="auto" w:fill="auto"/>
            <w:vAlign w:val="center"/>
          </w:tcPr>
          <w:p w14:paraId="779CBA46">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Kết quả mong đợi</w:t>
            </w:r>
          </w:p>
        </w:tc>
        <w:tc>
          <w:tcPr>
            <w:tcW w:w="0" w:type="auto"/>
            <w:shd w:val="clear" w:color="auto" w:fill="auto"/>
            <w:vAlign w:val="center"/>
          </w:tcPr>
          <w:p w14:paraId="4E30D141">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Kết quả thực tế</w:t>
            </w:r>
          </w:p>
        </w:tc>
      </w:tr>
      <w:tr w14:paraId="2462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B36393">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ESP32 gửi dữ liệu cảm biến</w:t>
            </w:r>
          </w:p>
        </w:tc>
        <w:tc>
          <w:tcPr>
            <w:tcW w:w="0" w:type="auto"/>
            <w:shd w:val="clear" w:color="auto" w:fill="auto"/>
            <w:vAlign w:val="center"/>
          </w:tcPr>
          <w:p w14:paraId="425B2185">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Backend đọc và lưu đúng dữ liệu</w:t>
            </w:r>
          </w:p>
        </w:tc>
        <w:tc>
          <w:tcPr>
            <w:tcW w:w="0" w:type="auto"/>
            <w:shd w:val="clear" w:color="auto" w:fill="auto"/>
            <w:vAlign w:val="center"/>
          </w:tcPr>
          <w:p w14:paraId="3A244CBA">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Đạt</w:t>
            </w:r>
          </w:p>
        </w:tc>
      </w:tr>
      <w:tr w14:paraId="0B7D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43C9E8">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ESP32 gửi trạng thái LED</w:t>
            </w:r>
          </w:p>
        </w:tc>
        <w:tc>
          <w:tcPr>
            <w:tcW w:w="0" w:type="auto"/>
            <w:shd w:val="clear" w:color="auto" w:fill="auto"/>
            <w:vAlign w:val="center"/>
          </w:tcPr>
          <w:p w14:paraId="5514534A">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Trạng thái ba LED được cập nhật</w:t>
            </w:r>
          </w:p>
        </w:tc>
        <w:tc>
          <w:tcPr>
            <w:tcW w:w="0" w:type="auto"/>
            <w:shd w:val="clear" w:color="auto" w:fill="auto"/>
            <w:vAlign w:val="center"/>
          </w:tcPr>
          <w:p w14:paraId="295281D1">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Đạt</w:t>
            </w:r>
          </w:p>
        </w:tc>
      </w:tr>
      <w:tr w14:paraId="4E22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A476F6">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Payload chứa giá trị </w:t>
            </w:r>
            <w:r>
              <w:rPr>
                <w:rStyle w:val="44"/>
                <w:rFonts w:hint="default" w:ascii="Times New Roman" w:hAnsi="Times New Roman" w:eastAsia="SimSun" w:cs="Times New Roman"/>
                <w:kern w:val="0"/>
                <w:sz w:val="28"/>
                <w:szCs w:val="28"/>
                <w:lang w:val="en-US" w:eastAsia="zh-CN" w:bidi="ar"/>
              </w:rPr>
              <w:t>NaN</w:t>
            </w:r>
          </w:p>
        </w:tc>
        <w:tc>
          <w:tcPr>
            <w:tcW w:w="0" w:type="auto"/>
            <w:shd w:val="clear" w:color="auto" w:fill="auto"/>
            <w:vAlign w:val="center"/>
          </w:tcPr>
          <w:p w14:paraId="05F3D4E6">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Backend từ chối dữ liệu không hợp lệ</w:t>
            </w:r>
          </w:p>
        </w:tc>
        <w:tc>
          <w:tcPr>
            <w:tcW w:w="0" w:type="auto"/>
            <w:shd w:val="clear" w:color="auto" w:fill="auto"/>
            <w:vAlign w:val="center"/>
          </w:tcPr>
          <w:p w14:paraId="46BE6D16">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Đạt</w:t>
            </w:r>
          </w:p>
        </w:tc>
      </w:tr>
      <w:tr w14:paraId="468F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603B21">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Tìm kiếm lịch sử cảm biến</w:t>
            </w:r>
          </w:p>
        </w:tc>
        <w:tc>
          <w:tcPr>
            <w:tcW w:w="0" w:type="auto"/>
            <w:shd w:val="clear" w:color="auto" w:fill="auto"/>
            <w:vAlign w:val="center"/>
          </w:tcPr>
          <w:p w14:paraId="6BEBBE1C">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Trả đúng dữ liệu và phân trang</w:t>
            </w:r>
          </w:p>
        </w:tc>
        <w:tc>
          <w:tcPr>
            <w:tcW w:w="0" w:type="auto"/>
            <w:shd w:val="clear" w:color="auto" w:fill="auto"/>
            <w:vAlign w:val="center"/>
          </w:tcPr>
          <w:p w14:paraId="1DA6EC83">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Đạt</w:t>
            </w:r>
          </w:p>
        </w:tc>
      </w:tr>
      <w:tr w14:paraId="0A59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93AA67">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Lọc lịch sử bật/tắt</w:t>
            </w:r>
          </w:p>
        </w:tc>
        <w:tc>
          <w:tcPr>
            <w:tcW w:w="0" w:type="auto"/>
            <w:shd w:val="clear" w:color="auto" w:fill="auto"/>
            <w:vAlign w:val="center"/>
          </w:tcPr>
          <w:p w14:paraId="3610A420">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Lọc đúng thiết bị, hành động, trạng thái và thời gian</w:t>
            </w:r>
          </w:p>
        </w:tc>
        <w:tc>
          <w:tcPr>
            <w:tcW w:w="0" w:type="auto"/>
            <w:shd w:val="clear" w:color="auto" w:fill="auto"/>
            <w:vAlign w:val="center"/>
          </w:tcPr>
          <w:p w14:paraId="2C226AE3">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Đạt</w:t>
            </w:r>
          </w:p>
        </w:tc>
      </w:tr>
      <w:tr w14:paraId="2C17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6FD658">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Cập nhật hồ sơ</w:t>
            </w:r>
          </w:p>
        </w:tc>
        <w:tc>
          <w:tcPr>
            <w:tcW w:w="0" w:type="auto"/>
            <w:shd w:val="clear" w:color="auto" w:fill="auto"/>
            <w:vAlign w:val="center"/>
          </w:tcPr>
          <w:p w14:paraId="76D10FC5">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Thông tin và bốn liên kết được lưu</w:t>
            </w:r>
          </w:p>
        </w:tc>
        <w:tc>
          <w:tcPr>
            <w:tcW w:w="0" w:type="auto"/>
            <w:shd w:val="clear" w:color="auto" w:fill="auto"/>
            <w:vAlign w:val="center"/>
          </w:tcPr>
          <w:p w14:paraId="137F22E9">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Đạt</w:t>
            </w:r>
          </w:p>
        </w:tc>
      </w:tr>
      <w:tr w14:paraId="55AE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CC101D">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Đăng nhập JWT</w:t>
            </w:r>
          </w:p>
        </w:tc>
        <w:tc>
          <w:tcPr>
            <w:tcW w:w="0" w:type="auto"/>
            <w:shd w:val="clear" w:color="auto" w:fill="auto"/>
            <w:vAlign w:val="center"/>
          </w:tcPr>
          <w:p w14:paraId="27E406C5">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Trả về access token hợp lệ</w:t>
            </w:r>
          </w:p>
        </w:tc>
        <w:tc>
          <w:tcPr>
            <w:tcW w:w="0" w:type="auto"/>
            <w:shd w:val="clear" w:color="auto" w:fill="auto"/>
            <w:vAlign w:val="center"/>
          </w:tcPr>
          <w:p w14:paraId="6EC5BC37">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Đạt</w:t>
            </w:r>
          </w:p>
        </w:tc>
      </w:tr>
    </w:tbl>
    <w:p w14:paraId="50ACB28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kiểm thử tự động:</w:t>
      </w:r>
    </w:p>
    <w:p w14:paraId="42262DEA">
      <w:pPr>
        <w:pStyle w:val="47"/>
        <w:keepNext w:val="0"/>
        <w:keepLines w:val="0"/>
        <w:widowControl/>
        <w:suppressLineNumbers w:val="0"/>
        <w:bidi w:val="0"/>
        <w:rPr>
          <w:rStyle w:val="44"/>
          <w:rFonts w:hint="default" w:ascii="Times New Roman" w:hAnsi="Times New Roman" w:cs="Times New Roman"/>
          <w:sz w:val="28"/>
          <w:szCs w:val="28"/>
        </w:rPr>
      </w:pPr>
      <w:r>
        <w:rPr>
          <w:rStyle w:val="44"/>
          <w:rFonts w:hint="default" w:ascii="Times New Roman" w:hAnsi="Times New Roman" w:cs="Times New Roman"/>
          <w:sz w:val="28"/>
          <w:szCs w:val="28"/>
        </w:rPr>
        <w:t>Tổng số test: 7</w:t>
      </w:r>
    </w:p>
    <w:p w14:paraId="012F7F2B">
      <w:pPr>
        <w:pStyle w:val="47"/>
        <w:keepNext w:val="0"/>
        <w:keepLines w:val="0"/>
        <w:widowControl/>
        <w:suppressLineNumbers w:val="0"/>
        <w:bidi w:val="0"/>
        <w:rPr>
          <w:rStyle w:val="44"/>
          <w:rFonts w:hint="default" w:ascii="Times New Roman" w:hAnsi="Times New Roman" w:cs="Times New Roman"/>
          <w:sz w:val="28"/>
          <w:szCs w:val="28"/>
        </w:rPr>
      </w:pPr>
      <w:r>
        <w:rPr>
          <w:rStyle w:val="44"/>
          <w:rFonts w:hint="default" w:ascii="Times New Roman" w:hAnsi="Times New Roman" w:cs="Times New Roman"/>
          <w:sz w:val="28"/>
          <w:szCs w:val="28"/>
        </w:rPr>
        <w:t>Failures: 0</w:t>
      </w:r>
    </w:p>
    <w:p w14:paraId="6235AF93">
      <w:pPr>
        <w:pStyle w:val="47"/>
        <w:keepNext w:val="0"/>
        <w:keepLines w:val="0"/>
        <w:widowControl/>
        <w:suppressLineNumbers w:val="0"/>
        <w:bidi w:val="0"/>
        <w:rPr>
          <w:rFonts w:hint="default" w:ascii="Times New Roman" w:hAnsi="Times New Roman" w:cs="Times New Roman"/>
          <w:sz w:val="28"/>
          <w:szCs w:val="28"/>
        </w:rPr>
      </w:pPr>
      <w:r>
        <w:rPr>
          <w:rStyle w:val="44"/>
          <w:rFonts w:hint="default" w:ascii="Times New Roman" w:hAnsi="Times New Roman" w:cs="Times New Roman"/>
          <w:sz w:val="28"/>
          <w:szCs w:val="28"/>
        </w:rPr>
        <w:t>Errors: 0</w:t>
      </w:r>
    </w:p>
    <w:p w14:paraId="27DC4CE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Triển khai hệ thống</w:t>
      </w:r>
    </w:p>
    <w:p w14:paraId="41AA5BF1">
      <w:pPr>
        <w:rPr>
          <w:rFonts w:hint="default"/>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6"/>
        <w:gridCol w:w="4894"/>
      </w:tblGrid>
      <w:tr w14:paraId="5F5CA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B56C5BD">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Thành phần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528BA9">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Cấu hình triển khai</w:t>
            </w:r>
          </w:p>
        </w:tc>
      </w:tr>
      <w:tr w14:paraId="7F0AD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274462">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MQTT Broker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DFB1F5">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Mosquitto chạy tại </w:t>
            </w:r>
            <w:r>
              <w:rPr>
                <w:rStyle w:val="44"/>
                <w:rFonts w:hint="default" w:ascii="Times New Roman" w:hAnsi="Times New Roman" w:eastAsia="SimSun" w:cs="Times New Roman"/>
                <w:kern w:val="0"/>
                <w:sz w:val="28"/>
                <w:szCs w:val="28"/>
                <w:lang w:val="en-US" w:eastAsia="zh-CN" w:bidi="ar"/>
              </w:rPr>
              <w:t>localhost:1884</w:t>
            </w:r>
          </w:p>
        </w:tc>
      </w:tr>
      <w:tr w14:paraId="675FB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5CCF63">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Spring Boot Backend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4214A2">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Chạy tại </w:t>
            </w:r>
            <w:r>
              <w:rPr>
                <w:rStyle w:val="44"/>
                <w:rFonts w:hint="default" w:ascii="Times New Roman" w:hAnsi="Times New Roman" w:eastAsia="SimSun" w:cs="Times New Roman"/>
                <w:kern w:val="0"/>
                <w:sz w:val="28"/>
                <w:szCs w:val="28"/>
                <w:lang w:val="en-US" w:eastAsia="zh-CN" w:bidi="ar"/>
              </w:rPr>
              <w:t>http://localhost:8080</w:t>
            </w:r>
          </w:p>
        </w:tc>
      </w:tr>
      <w:tr w14:paraId="1ED28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D379AE">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Cơ sở dữ liệu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ED944E">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H2 file mặc định hoặc MySQL</w:t>
            </w:r>
          </w:p>
        </w:tc>
      </w:tr>
      <w:tr w14:paraId="5CC34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217347">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React Frontend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12FBD2">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Chạy tại </w:t>
            </w:r>
            <w:r>
              <w:rPr>
                <w:rStyle w:val="44"/>
                <w:rFonts w:hint="default" w:ascii="Times New Roman" w:hAnsi="Times New Roman" w:eastAsia="SimSun" w:cs="Times New Roman"/>
                <w:kern w:val="0"/>
                <w:sz w:val="28"/>
                <w:szCs w:val="28"/>
                <w:lang w:val="en-US" w:eastAsia="zh-CN" w:bidi="ar"/>
              </w:rPr>
              <w:t>http://localhost:5173</w:t>
            </w:r>
          </w:p>
        </w:tc>
      </w:tr>
      <w:tr w14:paraId="750C2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5F8D4F">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ESP32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BBA8C7">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Kết nối Wi-Fi và publish/subscribe MQTT</w:t>
            </w:r>
          </w:p>
        </w:tc>
      </w:tr>
      <w:tr w14:paraId="715F9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52C4E0">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Postman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24422E">
            <w:pPr>
              <w:keepNext w:val="0"/>
              <w:keepLines w:val="0"/>
              <w:widowControl/>
              <w:suppressLineNumbers w:val="0"/>
              <w:spacing w:before="0" w:beforeAutospacing="0" w:after="0" w:afterAutospacing="0"/>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Kiểm thử đăng nhập, JWT và REST API</w:t>
            </w:r>
          </w:p>
        </w:tc>
      </w:tr>
    </w:tbl>
    <w:p w14:paraId="6FE2A90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Frontend gọi REST API để lấy dữ liệu. Trang tổng quan cập nhật khoảng 3 giây một lần; biểu đồ và các trang lịch sử cập nhật khoảng 5 giây một lần.</w:t>
      </w:r>
    </w:p>
    <w:p w14:paraId="595F440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CHƯƠNG </w:t>
      </w:r>
      <w:r>
        <w:rPr>
          <w:rFonts w:hint="default" w:ascii="Times New Roman" w:hAnsi="Times New Roman" w:cs="Times New Roman"/>
          <w:sz w:val="28"/>
          <w:szCs w:val="28"/>
          <w:lang w:val="vi-VN"/>
        </w:rPr>
        <w:t>V</w:t>
      </w:r>
      <w:r>
        <w:rPr>
          <w:rFonts w:hint="default" w:ascii="Times New Roman" w:hAnsi="Times New Roman" w:cs="Times New Roman"/>
          <w:sz w:val="28"/>
          <w:szCs w:val="28"/>
        </w:rPr>
        <w:t>: KẾT LUẬN VÀ HƯỚNG PHÁT TRIỂN</w:t>
      </w:r>
    </w:p>
    <w:p w14:paraId="060AF4F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Kết luận</w:t>
      </w:r>
    </w:p>
    <w:p w14:paraId="3A08719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Đề tài đã xây dựng thành công hệ thống IoT Dashboard gồm năm thành phần:</w:t>
      </w:r>
    </w:p>
    <w:p w14:paraId="4AB9CB71">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ESP32, </w:t>
      </w:r>
      <w:r>
        <w:rPr>
          <w:rFonts w:hint="default" w:ascii="Times New Roman" w:hAnsi="Times New Roman" w:cs="Times New Roman"/>
          <w:sz w:val="28"/>
          <w:szCs w:val="28"/>
          <w:lang w:val="vi-VN"/>
        </w:rPr>
        <w:t>DHT22</w:t>
      </w:r>
      <w:r>
        <w:rPr>
          <w:rFonts w:hint="default" w:ascii="Times New Roman" w:hAnsi="Times New Roman" w:cs="Times New Roman"/>
          <w:sz w:val="28"/>
          <w:szCs w:val="28"/>
        </w:rPr>
        <w:t>, LDR và ba đèn LED.</w:t>
      </w:r>
    </w:p>
    <w:p w14:paraId="1026DAD7">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Mosquitto MQTT Broker.</w:t>
      </w:r>
    </w:p>
    <w:p w14:paraId="04F783B6">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Backend Java Spring Boot.</w:t>
      </w:r>
    </w:p>
    <w:p w14:paraId="3D381362">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Cơ sở dữ liệu H2/MySQL.</w:t>
      </w:r>
    </w:p>
    <w:p w14:paraId="60971654">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Frontend React và Vite.</w:t>
      </w:r>
    </w:p>
    <w:p w14:paraId="1403592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có khả năng thu thập dữ liệu cảm biến, lưu lịch sử, điều khiển thiết bị hai chiều, xác thực JWT và cung cấp giao diện quản lý trực quan.</w:t>
      </w:r>
    </w:p>
    <w:p w14:paraId="1544F3E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Hạn chế</w:t>
      </w:r>
    </w:p>
    <w:p w14:paraId="21ACDB3F">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lang w:val="vi-VN"/>
        </w:rPr>
        <w:t>DHT22</w:t>
      </w:r>
      <w:r>
        <w:rPr>
          <w:rFonts w:hint="default" w:ascii="Times New Roman" w:hAnsi="Times New Roman" w:cs="Times New Roman"/>
          <w:sz w:val="28"/>
          <w:szCs w:val="28"/>
        </w:rPr>
        <w:t xml:space="preserve"> có độ chính xác và tốc độ phản hồi ở mức cơ bản.</w:t>
      </w:r>
    </w:p>
    <w:p w14:paraId="50810147">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LDR hiện chỉ lưu giá trị digital </w:t>
      </w:r>
      <w:r>
        <w:rPr>
          <w:rStyle w:val="44"/>
          <w:rFonts w:hint="default" w:ascii="Times New Roman" w:hAnsi="Times New Roman" w:cs="Times New Roman"/>
          <w:sz w:val="28"/>
          <w:szCs w:val="28"/>
        </w:rPr>
        <w:t>0/1</w:t>
      </w:r>
      <w:r>
        <w:rPr>
          <w:rFonts w:hint="default" w:ascii="Times New Roman" w:hAnsi="Times New Roman" w:cs="Times New Roman"/>
          <w:sz w:val="28"/>
          <w:szCs w:val="28"/>
        </w:rPr>
        <w:t>.</w:t>
      </w:r>
    </w:p>
    <w:p w14:paraId="496C2469">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Hệ thống mới điều khiển LED công suất nhỏ, chưa có relay cho thiết bị điện.</w:t>
      </w:r>
    </w:p>
    <w:p w14:paraId="36B9603D">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Frontend đang cập nhật theo chu kỳ REST API, chưa sử dụng WebSocket.</w:t>
      </w:r>
    </w:p>
    <w:p w14:paraId="6BDCF140">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MQTT chưa được mã hóa bằng TLS/SSL.</w:t>
      </w:r>
    </w:p>
    <w:p w14:paraId="703294C9">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H2 phù hợp phát triển local nhưng chưa tối ưu cho triển khai nhiều người dùng.</w:t>
      </w:r>
    </w:p>
    <w:p w14:paraId="415CBD3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Hướng phát triển</w:t>
      </w:r>
    </w:p>
    <w:p w14:paraId="4F08ECE8">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Tích hợp WebSocket hoặc Server-Sent Events để cập nhật tức thời.</w:t>
      </w:r>
    </w:p>
    <w:p w14:paraId="72988297">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Sử dụng MQTTS để mã hóa kết nối MQTT.</w:t>
      </w:r>
    </w:p>
    <w:p w14:paraId="367FE5EF">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Bổ sung relay để điều khiển quạt, máy bơm hoặc thiết bị điện.</w:t>
      </w:r>
    </w:p>
    <w:p w14:paraId="663A620D">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Tích hợp thêm cảm biến khí gas, chuyển động và bụi mịn.</w:t>
      </w:r>
    </w:p>
    <w:p w14:paraId="60B4CB96">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Phát triển ứng dụng di động và chức năng gửi cảnh báo.</w:t>
      </w:r>
    </w:p>
    <w:p w14:paraId="29AEB650">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Ứng dụng AI để tự động điều khiển thiết bị theo dữ liệu cảm biến.</w:t>
      </w:r>
    </w:p>
    <w:p w14:paraId="1E4EC1F8">
      <w:pPr>
        <w:rPr>
          <w:rFonts w:hint="default" w:ascii="Times New Roman" w:hAnsi="Times New Roman" w:cs="Times New Roman"/>
          <w:sz w:val="28"/>
          <w:szCs w:val="28"/>
        </w:rPr>
      </w:pPr>
    </w:p>
    <w:p w14:paraId="7B89B161">
      <w:pPr>
        <w:spacing w:after="120"/>
        <w:rPr>
          <w:rFonts w:hint="default" w:ascii="Times New Roman" w:hAnsi="Times New Roman" w:cs="Times New Roman"/>
          <w:sz w:val="28"/>
          <w:szCs w:val="28"/>
        </w:rPr>
      </w:pPr>
    </w:p>
    <w:sectPr>
      <w:pgSz w:w="11906" w:h="16838"/>
      <w:pgMar w:top="1440" w:right="1800" w:bottom="1440" w:left="1800" w:header="720" w:footer="720" w:gutter="0"/>
      <w:pgBorders w:display="firstPage">
        <w:top w:val="single" w:color="auto" w:sz="18" w:space="1"/>
        <w:left w:val="single" w:color="auto" w:sz="18" w:space="4"/>
        <w:bottom w:val="single" w:color="auto" w:sz="18" w:space="1"/>
        <w:right w:val="single" w:color="auto" w:sz="18"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88E44"/>
    <w:multiLevelType w:val="multilevel"/>
    <w:tmpl w:val="8BE88E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B74A88"/>
    <w:multiLevelType w:val="multilevel"/>
    <w:tmpl w:val="8EB74A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39F1F4"/>
    <w:multiLevelType w:val="singleLevel"/>
    <w:tmpl w:val="8F39F1F4"/>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3">
    <w:nsid w:val="9358CA53"/>
    <w:multiLevelType w:val="multilevel"/>
    <w:tmpl w:val="9358C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3BE3B5C"/>
    <w:multiLevelType w:val="multilevel"/>
    <w:tmpl w:val="93BE3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53D826F"/>
    <w:multiLevelType w:val="singleLevel"/>
    <w:tmpl w:val="A53D826F"/>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
    <w:nsid w:val="A9438A28"/>
    <w:multiLevelType w:val="singleLevel"/>
    <w:tmpl w:val="A9438A28"/>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7">
    <w:nsid w:val="AB3DE89F"/>
    <w:multiLevelType w:val="singleLevel"/>
    <w:tmpl w:val="AB3DE89F"/>
    <w:lvl w:ilvl="0" w:tentative="0">
      <w:start w:val="1"/>
      <w:numFmt w:val="decimal"/>
      <w:lvlText w:val="%1."/>
      <w:lvlJc w:val="left"/>
      <w:pPr>
        <w:tabs>
          <w:tab w:val="left" w:pos="312"/>
        </w:tabs>
      </w:pPr>
    </w:lvl>
  </w:abstractNum>
  <w:abstractNum w:abstractNumId="8">
    <w:nsid w:val="AD329ABE"/>
    <w:multiLevelType w:val="multilevel"/>
    <w:tmpl w:val="AD329A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2E6EBAD"/>
    <w:multiLevelType w:val="multilevel"/>
    <w:tmpl w:val="B2E6EB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A8D1FF8"/>
    <w:multiLevelType w:val="singleLevel"/>
    <w:tmpl w:val="BA8D1FF8"/>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11">
    <w:nsid w:val="C0062942"/>
    <w:multiLevelType w:val="multilevel"/>
    <w:tmpl w:val="C0062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525588B"/>
    <w:multiLevelType w:val="singleLevel"/>
    <w:tmpl w:val="C525588B"/>
    <w:lvl w:ilvl="0" w:tentative="0">
      <w:start w:val="4"/>
      <w:numFmt w:val="decimal"/>
      <w:suff w:val="space"/>
      <w:lvlText w:val="%1."/>
      <w:lvlJc w:val="left"/>
    </w:lvl>
  </w:abstractNum>
  <w:abstractNum w:abstractNumId="13">
    <w:nsid w:val="C6692791"/>
    <w:multiLevelType w:val="multilevel"/>
    <w:tmpl w:val="C66927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6ACA821"/>
    <w:multiLevelType w:val="multilevel"/>
    <w:tmpl w:val="C6ACA8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789E693"/>
    <w:multiLevelType w:val="multilevel"/>
    <w:tmpl w:val="C789E6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B9AA91C"/>
    <w:multiLevelType w:val="multilevel"/>
    <w:tmpl w:val="CB9AA91C"/>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lvl w:ilvl="1" w:tentative="0">
      <w:start w:val="1"/>
      <w:numFmt w:val="bullet"/>
      <w:lvlText w:val=""/>
      <w:lvlJc w:val="left"/>
      <w:pPr>
        <w:tabs>
          <w:tab w:val="left" w:pos="840"/>
        </w:tabs>
        <w:ind w:left="1680" w:leftChars="0" w:hanging="420" w:firstLineChars="0"/>
      </w:pPr>
      <w:rPr>
        <w:rFonts w:hint="default" w:ascii="Wingdings" w:hAnsi="Wingdings"/>
        <w:sz w:val="15"/>
        <w:szCs w:val="15"/>
      </w:rPr>
    </w:lvl>
    <w:lvl w:ilvl="2" w:tentative="0">
      <w:start w:val="1"/>
      <w:numFmt w:val="bullet"/>
      <w:lvlText w:val=""/>
      <w:lvlJc w:val="left"/>
      <w:pPr>
        <w:tabs>
          <w:tab w:val="left" w:pos="1260"/>
        </w:tabs>
        <w:ind w:left="2100" w:leftChars="0" w:hanging="420" w:firstLineChars="0"/>
      </w:pPr>
      <w:rPr>
        <w:rFonts w:hint="default" w:ascii="Wingdings" w:hAnsi="Wingdings"/>
        <w:sz w:val="13"/>
        <w:szCs w:val="13"/>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17">
    <w:nsid w:val="CC54F3E4"/>
    <w:multiLevelType w:val="multilevel"/>
    <w:tmpl w:val="CC54F3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3D6B1AA"/>
    <w:multiLevelType w:val="multilevel"/>
    <w:tmpl w:val="D3D6B1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B346D13"/>
    <w:multiLevelType w:val="multilevel"/>
    <w:tmpl w:val="DB346D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DAB6E22"/>
    <w:multiLevelType w:val="multilevel"/>
    <w:tmpl w:val="DDAB6E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3582486"/>
    <w:multiLevelType w:val="multilevel"/>
    <w:tmpl w:val="E35824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3FEBD6E"/>
    <w:multiLevelType w:val="multilevel"/>
    <w:tmpl w:val="E3FEBD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41B0C91"/>
    <w:multiLevelType w:val="multilevel"/>
    <w:tmpl w:val="E41B0C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85553F3"/>
    <w:multiLevelType w:val="singleLevel"/>
    <w:tmpl w:val="E85553F3"/>
    <w:lvl w:ilvl="0" w:tentative="0">
      <w:start w:val="2"/>
      <w:numFmt w:val="decimal"/>
      <w:suff w:val="space"/>
      <w:lvlText w:val="%1."/>
      <w:lvlJc w:val="left"/>
    </w:lvl>
  </w:abstractNum>
  <w:abstractNum w:abstractNumId="25">
    <w:nsid w:val="EAB6A1C2"/>
    <w:multiLevelType w:val="singleLevel"/>
    <w:tmpl w:val="EAB6A1C2"/>
    <w:lvl w:ilvl="0" w:tentative="0">
      <w:start w:val="1"/>
      <w:numFmt w:val="decimal"/>
      <w:lvlText w:val="%1."/>
      <w:lvlJc w:val="left"/>
      <w:pPr>
        <w:tabs>
          <w:tab w:val="left" w:pos="425"/>
        </w:tabs>
        <w:ind w:left="425" w:leftChars="0" w:hanging="425" w:firstLineChars="0"/>
      </w:pPr>
      <w:rPr>
        <w:rFonts w:hint="default"/>
      </w:rPr>
    </w:lvl>
  </w:abstractNum>
  <w:abstractNum w:abstractNumId="26">
    <w:nsid w:val="EE6A3182"/>
    <w:multiLevelType w:val="multilevel"/>
    <w:tmpl w:val="EE6A31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F0B07F8"/>
    <w:multiLevelType w:val="multilevel"/>
    <w:tmpl w:val="EF0B07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6653096"/>
    <w:multiLevelType w:val="multilevel"/>
    <w:tmpl w:val="F66530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F3E5D90"/>
    <w:multiLevelType w:val="multilevel"/>
    <w:tmpl w:val="FF3E5D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3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3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3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3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3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3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40">
    <w:nsid w:val="00F43929"/>
    <w:multiLevelType w:val="multilevel"/>
    <w:tmpl w:val="00F4392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032CE92D"/>
    <w:multiLevelType w:val="multilevel"/>
    <w:tmpl w:val="032CE9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0524D765"/>
    <w:multiLevelType w:val="multilevel"/>
    <w:tmpl w:val="0524D7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5EA53A4"/>
    <w:multiLevelType w:val="singleLevel"/>
    <w:tmpl w:val="05EA53A4"/>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44">
    <w:nsid w:val="06C334B6"/>
    <w:multiLevelType w:val="singleLevel"/>
    <w:tmpl w:val="06C334B6"/>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45">
    <w:nsid w:val="0CB5E428"/>
    <w:multiLevelType w:val="multilevel"/>
    <w:tmpl w:val="0CB5E4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DB4E13B"/>
    <w:multiLevelType w:val="multilevel"/>
    <w:tmpl w:val="0DB4E1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0E135C4F"/>
    <w:multiLevelType w:val="multilevel"/>
    <w:tmpl w:val="0E135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100A3EA2"/>
    <w:multiLevelType w:val="multilevel"/>
    <w:tmpl w:val="100A3E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25087F4"/>
    <w:multiLevelType w:val="multilevel"/>
    <w:tmpl w:val="125087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14132E9A"/>
    <w:multiLevelType w:val="multilevel"/>
    <w:tmpl w:val="14132E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15F6263B"/>
    <w:multiLevelType w:val="multilevel"/>
    <w:tmpl w:val="15F6263B"/>
    <w:lvl w:ilvl="0" w:tentative="0">
      <w:start w:val="1"/>
      <w:numFmt w:val="bullet"/>
      <w:pStyle w:val="254"/>
      <w:lvlText w:val=""/>
      <w:lvlJc w:val="left"/>
      <w:pPr>
        <w:ind w:left="360" w:hanging="360"/>
      </w:pPr>
      <w:rPr>
        <w:rFonts w:hint="default" w:ascii="Wingdings" w:hAnsi="Wingdings"/>
        <w:sz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1B57C767"/>
    <w:multiLevelType w:val="multilevel"/>
    <w:tmpl w:val="1B57C7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E2E31BB"/>
    <w:multiLevelType w:val="multilevel"/>
    <w:tmpl w:val="1E2E3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2A7B5796"/>
    <w:multiLevelType w:val="multilevel"/>
    <w:tmpl w:val="2A7B57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2CF674BF"/>
    <w:multiLevelType w:val="multilevel"/>
    <w:tmpl w:val="2CF674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DECFEDC"/>
    <w:multiLevelType w:val="multilevel"/>
    <w:tmpl w:val="2DECF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326AF0F6"/>
    <w:multiLevelType w:val="multilevel"/>
    <w:tmpl w:val="326AF0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33C53B24"/>
    <w:multiLevelType w:val="multilevel"/>
    <w:tmpl w:val="33C53B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35938ACC"/>
    <w:multiLevelType w:val="singleLevel"/>
    <w:tmpl w:val="35938ACC"/>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60">
    <w:nsid w:val="385331C0"/>
    <w:multiLevelType w:val="multilevel"/>
    <w:tmpl w:val="38533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41132057"/>
    <w:multiLevelType w:val="multilevel"/>
    <w:tmpl w:val="41132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46EE5F57"/>
    <w:multiLevelType w:val="multilevel"/>
    <w:tmpl w:val="46EE5F57"/>
    <w:lvl w:ilvl="0" w:tentative="0">
      <w:start w:val="1"/>
      <w:numFmt w:val="decimal"/>
      <w:pStyle w:val="25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3">
    <w:nsid w:val="4AC17CCB"/>
    <w:multiLevelType w:val="multilevel"/>
    <w:tmpl w:val="4AC17C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4D5D2151"/>
    <w:multiLevelType w:val="multilevel"/>
    <w:tmpl w:val="4D5D2151"/>
    <w:lvl w:ilvl="0" w:tentative="0">
      <w:start w:val="1"/>
      <w:numFmt w:val="decimal"/>
      <w:pStyle w:val="251"/>
      <w:suff w:val="nothing"/>
      <w:lvlText w:val="Hình %1 "/>
      <w:lvlJc w:val="left"/>
      <w:pPr>
        <w:ind w:left="360" w:hanging="360"/>
      </w:pPr>
      <w:rPr>
        <w:rFonts w:hint="default" w:ascii="Times New Roman" w:hAnsi="Times New Roman" w:cs="Times New Roman"/>
        <w:b w:val="0"/>
        <w:bCs w:val="0"/>
        <w:i/>
        <w:iCs w:val="0"/>
        <w:color w:val="auto"/>
        <w:sz w:val="2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4F0DFEFA"/>
    <w:multiLevelType w:val="multilevel"/>
    <w:tmpl w:val="4F0DFE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4FE122DB"/>
    <w:multiLevelType w:val="multilevel"/>
    <w:tmpl w:val="4FE12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55E1685F"/>
    <w:multiLevelType w:val="singleLevel"/>
    <w:tmpl w:val="55E1685F"/>
    <w:lvl w:ilvl="0" w:tentative="0">
      <w:start w:val="1"/>
      <w:numFmt w:val="decimal"/>
      <w:suff w:val="space"/>
      <w:lvlText w:val="%1."/>
      <w:lvlJc w:val="left"/>
    </w:lvl>
  </w:abstractNum>
  <w:abstractNum w:abstractNumId="68">
    <w:nsid w:val="5D85AC7F"/>
    <w:multiLevelType w:val="singleLevel"/>
    <w:tmpl w:val="5D85AC7F"/>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69">
    <w:nsid w:val="5F1B41DF"/>
    <w:multiLevelType w:val="singleLevel"/>
    <w:tmpl w:val="5F1B41DF"/>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70">
    <w:nsid w:val="60683F93"/>
    <w:multiLevelType w:val="multilevel"/>
    <w:tmpl w:val="60683F93"/>
    <w:lvl w:ilvl="0" w:tentative="0">
      <w:start w:val="1"/>
      <w:numFmt w:val="decimal"/>
      <w:pStyle w:val="252"/>
      <w:suff w:val="space"/>
      <w:lvlText w:val="Bảng %1."/>
      <w:lvlJc w:val="left"/>
      <w:pPr>
        <w:ind w:left="720" w:hanging="360"/>
      </w:pPr>
      <w:rPr>
        <w:rFonts w:hint="default" w:ascii="Times New Roman" w:hAnsi="Times New Roman"/>
        <w:b w:val="0"/>
        <w:i/>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1">
    <w:nsid w:val="71716B61"/>
    <w:multiLevelType w:val="multilevel"/>
    <w:tmpl w:val="71716B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73729F4A"/>
    <w:multiLevelType w:val="multilevel"/>
    <w:tmpl w:val="73729F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74E41404"/>
    <w:multiLevelType w:val="multilevel"/>
    <w:tmpl w:val="74E414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7C9E3B33"/>
    <w:multiLevelType w:val="multilevel"/>
    <w:tmpl w:val="7C9E3B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9"/>
  </w:num>
  <w:num w:numId="2">
    <w:abstractNumId w:val="37"/>
  </w:num>
  <w:num w:numId="3">
    <w:abstractNumId w:val="36"/>
  </w:num>
  <w:num w:numId="4">
    <w:abstractNumId w:val="35"/>
  </w:num>
  <w:num w:numId="5">
    <w:abstractNumId w:val="34"/>
  </w:num>
  <w:num w:numId="6">
    <w:abstractNumId w:val="38"/>
  </w:num>
  <w:num w:numId="7">
    <w:abstractNumId w:val="33"/>
  </w:num>
  <w:num w:numId="8">
    <w:abstractNumId w:val="32"/>
  </w:num>
  <w:num w:numId="9">
    <w:abstractNumId w:val="31"/>
  </w:num>
  <w:num w:numId="10">
    <w:abstractNumId w:val="30"/>
  </w:num>
  <w:num w:numId="11">
    <w:abstractNumId w:val="64"/>
  </w:num>
  <w:num w:numId="12">
    <w:abstractNumId w:val="70"/>
  </w:num>
  <w:num w:numId="13">
    <w:abstractNumId w:val="62"/>
  </w:num>
  <w:num w:numId="14">
    <w:abstractNumId w:val="51"/>
  </w:num>
  <w:num w:numId="15">
    <w:abstractNumId w:val="16"/>
  </w:num>
  <w:num w:numId="16">
    <w:abstractNumId w:val="12"/>
  </w:num>
  <w:num w:numId="17">
    <w:abstractNumId w:val="7"/>
  </w:num>
  <w:num w:numId="18">
    <w:abstractNumId w:val="5"/>
  </w:num>
  <w:num w:numId="19">
    <w:abstractNumId w:val="9"/>
  </w:num>
  <w:num w:numId="20">
    <w:abstractNumId w:val="8"/>
  </w:num>
  <w:num w:numId="21">
    <w:abstractNumId w:val="24"/>
  </w:num>
  <w:num w:numId="22">
    <w:abstractNumId w:val="42"/>
  </w:num>
  <w:num w:numId="23">
    <w:abstractNumId w:val="45"/>
  </w:num>
  <w:num w:numId="24">
    <w:abstractNumId w:val="71"/>
  </w:num>
  <w:num w:numId="25">
    <w:abstractNumId w:val="27"/>
  </w:num>
  <w:num w:numId="26">
    <w:abstractNumId w:val="74"/>
  </w:num>
  <w:num w:numId="27">
    <w:abstractNumId w:val="56"/>
  </w:num>
  <w:num w:numId="28">
    <w:abstractNumId w:val="18"/>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4"/>
  </w:num>
  <w:num w:numId="3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num>
  <w:num w:numId="33">
    <w:abstractNumId w:val="20"/>
  </w:num>
  <w:num w:numId="34">
    <w:abstractNumId w:val="57"/>
  </w:num>
  <w:num w:numId="3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num>
  <w:num w:numId="37">
    <w:abstractNumId w:val="68"/>
  </w:num>
  <w:num w:numId="38">
    <w:abstractNumId w:val="6"/>
  </w:num>
  <w:num w:numId="39">
    <w:abstractNumId w:val="2"/>
  </w:num>
  <w:num w:numId="40">
    <w:abstractNumId w:val="59"/>
  </w:num>
  <w:num w:numId="41">
    <w:abstractNumId w:val="44"/>
  </w:num>
  <w:num w:numId="42">
    <w:abstractNumId w:val="10"/>
  </w:num>
  <w:num w:numId="43">
    <w:abstractNumId w:val="58"/>
  </w:num>
  <w:num w:numId="44">
    <w:abstractNumId w:val="40"/>
  </w:num>
  <w:num w:numId="45">
    <w:abstractNumId w:val="43"/>
  </w:num>
  <w:num w:numId="46">
    <w:abstractNumId w:val="73"/>
  </w:num>
  <w:num w:numId="47">
    <w:abstractNumId w:val="67"/>
  </w:num>
  <w:num w:numId="48">
    <w:abstractNumId w:val="25"/>
  </w:num>
  <w:num w:numId="49">
    <w:abstractNumId w:val="23"/>
  </w:num>
  <w:num w:numId="50">
    <w:abstractNumId w:val="21"/>
  </w:num>
  <w:num w:numId="51">
    <w:abstractNumId w:val="26"/>
  </w:num>
  <w:num w:numId="52">
    <w:abstractNumId w:val="0"/>
  </w:num>
  <w:num w:numId="53">
    <w:abstractNumId w:val="15"/>
  </w:num>
  <w:num w:numId="54">
    <w:abstractNumId w:val="19"/>
  </w:num>
  <w:num w:numId="55">
    <w:abstractNumId w:val="46"/>
  </w:num>
  <w:num w:numId="56">
    <w:abstractNumId w:val="1"/>
  </w:num>
  <w:num w:numId="57">
    <w:abstractNumId w:val="60"/>
  </w:num>
  <w:num w:numId="58">
    <w:abstractNumId w:val="52"/>
  </w:num>
  <w:num w:numId="59">
    <w:abstractNumId w:val="11"/>
  </w:num>
  <w:num w:numId="60">
    <w:abstractNumId w:val="47"/>
  </w:num>
  <w:num w:numId="61">
    <w:abstractNumId w:val="61"/>
  </w:num>
  <w:num w:numId="62">
    <w:abstractNumId w:val="50"/>
  </w:num>
  <w:num w:numId="63">
    <w:abstractNumId w:val="29"/>
  </w:num>
  <w:num w:numId="64">
    <w:abstractNumId w:val="41"/>
  </w:num>
  <w:num w:numId="65">
    <w:abstractNumId w:val="48"/>
  </w:num>
  <w:num w:numId="66">
    <w:abstractNumId w:val="69"/>
  </w:num>
  <w:num w:numId="67">
    <w:abstractNumId w:val="28"/>
  </w:num>
  <w:num w:numId="68">
    <w:abstractNumId w:val="14"/>
  </w:num>
  <w:num w:numId="69">
    <w:abstractNumId w:val="13"/>
  </w:num>
  <w:num w:numId="70">
    <w:abstractNumId w:val="65"/>
  </w:num>
  <w:num w:numId="71">
    <w:abstractNumId w:val="53"/>
  </w:num>
  <w:num w:numId="72">
    <w:abstractNumId w:val="49"/>
  </w:num>
  <w:num w:numId="73">
    <w:abstractNumId w:val="55"/>
  </w:num>
  <w:num w:numId="74">
    <w:abstractNumId w:val="66"/>
  </w:num>
  <w:num w:numId="75">
    <w:abstractNumId w:val="3"/>
  </w:num>
  <w:num w:numId="76">
    <w:abstractNumId w:val="63"/>
  </w:num>
  <w:num w:numId="77">
    <w:abstractNumId w:val="22"/>
  </w:num>
  <w:num w:numId="7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BF4B16"/>
    <w:rsid w:val="0A17592B"/>
    <w:rsid w:val="0C44710D"/>
    <w:rsid w:val="0FC57BC1"/>
    <w:rsid w:val="1CFF216B"/>
    <w:rsid w:val="1DD6634D"/>
    <w:rsid w:val="25684C2E"/>
    <w:rsid w:val="29053883"/>
    <w:rsid w:val="2B0E2B02"/>
    <w:rsid w:val="2F8428F3"/>
    <w:rsid w:val="32C80164"/>
    <w:rsid w:val="33854130"/>
    <w:rsid w:val="36E54187"/>
    <w:rsid w:val="39225F3D"/>
    <w:rsid w:val="3B6D5AE3"/>
    <w:rsid w:val="3BC62A80"/>
    <w:rsid w:val="3FBF0F79"/>
    <w:rsid w:val="47CB7671"/>
    <w:rsid w:val="48BC2DE1"/>
    <w:rsid w:val="48FA3CB1"/>
    <w:rsid w:val="4B06710B"/>
    <w:rsid w:val="54D111AC"/>
    <w:rsid w:val="550C7611"/>
    <w:rsid w:val="5CBC4731"/>
    <w:rsid w:val="638608FD"/>
    <w:rsid w:val="64556A4A"/>
    <w:rsid w:val="64577906"/>
    <w:rsid w:val="64993EE9"/>
    <w:rsid w:val="65B8596B"/>
    <w:rsid w:val="661E1206"/>
    <w:rsid w:val="67A62830"/>
    <w:rsid w:val="69AE3CF0"/>
    <w:rsid w:val="69C906DF"/>
    <w:rsid w:val="6A9C15D4"/>
    <w:rsid w:val="6E630005"/>
    <w:rsid w:val="72560D82"/>
    <w:rsid w:val="725E4739"/>
    <w:rsid w:val="72B2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 w:cs="Times New Roman"/>
      <w:sz w:val="26"/>
      <w:szCs w:val="26"/>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link w:val="255"/>
    <w:unhideWhenUsed/>
    <w:qFormat/>
    <w:uiPriority w:val="0"/>
    <w:pPr>
      <w:bidi w:val="0"/>
      <w:spacing w:before="0" w:beforeAutospacing="1" w:after="0" w:afterAutospacing="1"/>
      <w:jc w:val="left"/>
      <w:outlineLvl w:val="1"/>
    </w:pPr>
    <w:rPr>
      <w:rFonts w:ascii="Times New Roman" w:hAnsi="Times New Roman" w:eastAsia="SimSun" w:cs="SimSun"/>
      <w:b/>
      <w:bCs/>
      <w:kern w:val="0"/>
      <w:sz w:val="26"/>
      <w:szCs w:val="36"/>
      <w:lang w:val="en-US" w:eastAsia="zh-CN" w:bidi="ar"/>
    </w:rPr>
  </w:style>
  <w:style w:type="paragraph" w:styleId="4">
    <w:name w:val="heading 3"/>
    <w:basedOn w:val="1"/>
    <w:next w:val="1"/>
    <w:unhideWhenUsed/>
    <w:qFormat/>
    <w:uiPriority w:val="0"/>
    <w:pPr>
      <w:spacing w:before="0" w:beforeAutospacing="1" w:after="0" w:afterAutospacing="1"/>
      <w:jc w:val="left"/>
      <w:outlineLvl w:val="2"/>
    </w:pPr>
    <w:rPr>
      <w:rFonts w:ascii="Times New Roman" w:hAnsi="Times New Roman" w:eastAsia="SimSun" w:cs="SimSun"/>
      <w:b/>
      <w:bCs/>
      <w:sz w:val="26"/>
      <w:szCs w:val="27"/>
      <w:lang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Ảnh"/>
    <w:basedOn w:val="1"/>
    <w:qFormat/>
    <w:uiPriority w:val="0"/>
    <w:pPr>
      <w:spacing w:after="240"/>
    </w:pPr>
    <w:rPr>
      <w:rFonts w:eastAsia="SimSun"/>
      <w:b/>
      <w:bCs/>
      <w:lang w:val="vi-VN" w:bidi="ar"/>
    </w:rPr>
  </w:style>
  <w:style w:type="paragraph" w:customStyle="1" w:styleId="250">
    <w:name w:val="BTL-Text"/>
    <w:basedOn w:val="1"/>
    <w:qFormat/>
    <w:uiPriority w:val="0"/>
    <w:pPr>
      <w:ind w:firstLine="454"/>
    </w:pPr>
    <w:rPr>
      <w:sz w:val="26"/>
    </w:rPr>
  </w:style>
  <w:style w:type="paragraph" w:customStyle="1" w:styleId="251">
    <w:name w:val="BTL-Hinh"/>
    <w:basedOn w:val="252"/>
    <w:next w:val="250"/>
    <w:qFormat/>
    <w:uiPriority w:val="0"/>
    <w:pPr>
      <w:numPr>
        <w:numId w:val="11"/>
      </w:numPr>
      <w:spacing w:before="120" w:after="240" w:line="240" w:lineRule="auto"/>
      <w:ind w:left="0" w:firstLine="0"/>
    </w:pPr>
  </w:style>
  <w:style w:type="paragraph" w:customStyle="1" w:styleId="252">
    <w:name w:val="BTL-Bang"/>
    <w:basedOn w:val="253"/>
    <w:qFormat/>
    <w:uiPriority w:val="0"/>
    <w:pPr>
      <w:numPr>
        <w:ilvl w:val="0"/>
        <w:numId w:val="12"/>
      </w:numPr>
      <w:spacing w:before="240" w:after="60"/>
      <w:ind w:left="0" w:firstLine="0"/>
      <w:jc w:val="center"/>
    </w:pPr>
    <w:rPr>
      <w:i/>
    </w:rPr>
  </w:style>
  <w:style w:type="paragraph" w:customStyle="1" w:styleId="253">
    <w:name w:val="BTL-Number"/>
    <w:basedOn w:val="254"/>
    <w:qFormat/>
    <w:uiPriority w:val="0"/>
    <w:pPr>
      <w:numPr>
        <w:numId w:val="13"/>
      </w:numPr>
    </w:pPr>
  </w:style>
  <w:style w:type="paragraph" w:customStyle="1" w:styleId="254">
    <w:name w:val="BTL-Bullet1"/>
    <w:basedOn w:val="250"/>
    <w:qFormat/>
    <w:uiPriority w:val="0"/>
    <w:pPr>
      <w:numPr>
        <w:ilvl w:val="0"/>
        <w:numId w:val="14"/>
      </w:numPr>
      <w:ind w:left="340" w:hanging="340"/>
    </w:pPr>
  </w:style>
  <w:style w:type="character" w:customStyle="1" w:styleId="255">
    <w:name w:val="Heading 2 Char"/>
    <w:link w:val="3"/>
    <w:uiPriority w:val="0"/>
    <w:rPr>
      <w:rFonts w:ascii="Times New Roman" w:hAnsi="Times New Roman" w:eastAsia="SimSun" w:cs="SimSun"/>
      <w:b/>
      <w:bCs/>
      <w:kern w:val="0"/>
      <w:sz w:val="2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4396</Words>
  <Characters>16478</Characters>
  <Lines>1</Lines>
  <Paragraphs>1</Paragraphs>
  <TotalTime>13</TotalTime>
  <ScaleCrop>false</ScaleCrop>
  <LinksUpToDate>false</LinksUpToDate>
  <CharactersWithSpaces>20434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2026-04-14T01:25:00Z</dcterms:created>
  <dc:creator>Toàn Nguyễn Trọng</dc:creator>
  <cp:lastModifiedBy>Toàn Nguyễn Trọng</cp:lastModifiedBy>
  <dcterms:modified xsi:type="dcterms:W3CDTF">2026-10-06T10:08:39Z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E696BD2632F24243920DC07FD97BE37D_12</vt:lpwstr>
  </property>
  <property fmtid="{D5CDD505-2E9C-101B-9397-08002B2CF9AE}" pid="4" name="KSOTemplateDocerSaveRecord">
    <vt:lpwstr>eyJoZGlkIjoiMjRlNzk1M2MyOTJhYWMwOWVhYmQ5YWVlZThhMmE2NzAiLCJ1c2VySWQiOiIxMzkyMDEzMTA0Njk5In0=</vt:lpwstr>
  </property>
</Properties>
</file>